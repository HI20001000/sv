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C2100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</w:t>
      </w:r>
    </w:p>
    <w:p w14:paraId="57132841">
      <w:pPr>
        <w:pStyle w:val="166"/>
        <w:rPr>
          <w:i w:val="0"/>
          <w:iCs w:val="0"/>
        </w:rPr>
      </w:pPr>
      <w:r>
        <w:rPr>
          <w:i w:val="0"/>
          <w:iCs w:val="0"/>
        </w:rPr>
        <w:t>[OPENING NARRATION]</w:t>
      </w:r>
    </w:p>
    <w:p w14:paraId="5BC607B8">
      <w:pPr>
        <w:pStyle w:val="168"/>
        <w:rPr>
          <w:i w:val="0"/>
          <w:iCs w:val="0"/>
        </w:rPr>
      </w:pPr>
      <w:r>
        <w:rPr>
          <w:i w:val="0"/>
          <w:iCs w:val="0"/>
        </w:rPr>
        <w:t>I left Ethan when he had nothing.</w:t>
      </w:r>
    </w:p>
    <w:p w14:paraId="26B82470">
      <w:pPr>
        <w:pStyle w:val="168"/>
        <w:rPr>
          <w:i w:val="0"/>
          <w:iCs w:val="0"/>
        </w:rPr>
      </w:pPr>
      <w:r>
        <w:rPr>
          <w:i w:val="0"/>
          <w:iCs w:val="0"/>
        </w:rPr>
        <w:t>Later, he tore through Wall Street.</w:t>
      </w:r>
    </w:p>
    <w:p w14:paraId="42171AF8">
      <w:pPr>
        <w:pStyle w:val="168"/>
        <w:rPr>
          <w:i w:val="0"/>
          <w:iCs w:val="0"/>
        </w:rPr>
      </w:pPr>
      <w:r>
        <w:rPr>
          <w:i w:val="0"/>
          <w:iCs w:val="0"/>
        </w:rPr>
        <w:t>At thirty-two, he became the youngest hedge fund founder in the city.</w:t>
      </w:r>
    </w:p>
    <w:p w14:paraId="67D89FD7">
      <w:pPr>
        <w:pStyle w:val="168"/>
        <w:rPr>
          <w:i w:val="0"/>
          <w:iCs w:val="0"/>
        </w:rPr>
      </w:pPr>
      <w:r>
        <w:rPr>
          <w:i w:val="0"/>
          <w:iCs w:val="0"/>
        </w:rPr>
        <w:t>And he did whatever it took to marry me.</w:t>
      </w:r>
    </w:p>
    <w:p w14:paraId="085CF6D9">
      <w:pPr>
        <w:pStyle w:val="168"/>
        <w:rPr>
          <w:i w:val="0"/>
          <w:iCs w:val="0"/>
        </w:rPr>
      </w:pPr>
      <w:r>
        <w:rPr>
          <w:i w:val="0"/>
          <w:iCs w:val="0"/>
        </w:rPr>
        <w:t>Everyone said I was the one woman Ethan never got over.</w:t>
      </w:r>
    </w:p>
    <w:p w14:paraId="24687041">
      <w:pPr>
        <w:pStyle w:val="168"/>
        <w:rPr>
          <w:i w:val="0"/>
          <w:iCs w:val="0"/>
        </w:rPr>
      </w:pPr>
      <w:r>
        <w:rPr>
          <w:i w:val="0"/>
          <w:iCs w:val="0"/>
        </w:rPr>
        <w:t>Then he started bringing different women into our Upper East Side home at night.</w:t>
      </w:r>
    </w:p>
    <w:p w14:paraId="15C48B7F">
      <w:pPr>
        <w:pStyle w:val="168"/>
        <w:rPr>
          <w:i w:val="0"/>
          <w:iCs w:val="0"/>
        </w:rPr>
      </w:pPr>
      <w:r>
        <w:rPr>
          <w:i w:val="0"/>
          <w:iCs w:val="0"/>
        </w:rPr>
        <w:t>My heart crumpled li</w:t>
      </w:r>
      <w:bookmarkStart w:id="0" w:name="_GoBack"/>
      <w:bookmarkEnd w:id="0"/>
      <w:r>
        <w:rPr>
          <w:i w:val="0"/>
          <w:iCs w:val="0"/>
        </w:rPr>
        <w:t>ke paper and never went back the same.</w:t>
      </w:r>
    </w:p>
    <w:p w14:paraId="71990B9B">
      <w:pPr>
        <w:pStyle w:val="168"/>
        <w:rPr>
          <w:i w:val="0"/>
          <w:iCs w:val="0"/>
        </w:rPr>
      </w:pPr>
      <w:r>
        <w:rPr>
          <w:i w:val="0"/>
          <w:iCs w:val="0"/>
        </w:rPr>
        <w:t>I didn't cry. I didn't fight.</w:t>
      </w:r>
    </w:p>
    <w:p w14:paraId="08A470BB">
      <w:pPr>
        <w:pStyle w:val="168"/>
        <w:rPr>
          <w:i w:val="0"/>
          <w:iCs w:val="0"/>
        </w:rPr>
      </w:pPr>
      <w:r>
        <w:rPr>
          <w:i w:val="0"/>
          <w:iCs w:val="0"/>
        </w:rPr>
        <w:t>I moved into the study and stayed out of his way.</w:t>
      </w:r>
    </w:p>
    <w:p w14:paraId="3B1754DF">
      <w:pPr>
        <w:pStyle w:val="168"/>
        <w:rPr>
          <w:i w:val="0"/>
          <w:iCs w:val="0"/>
        </w:rPr>
      </w:pPr>
      <w:r>
        <w:rPr>
          <w:i w:val="0"/>
          <w:iCs w:val="0"/>
        </w:rPr>
        <w:t>That drove him insane.</w:t>
      </w:r>
    </w:p>
    <w:p w14:paraId="08F68B37">
      <w:pPr>
        <w:pStyle w:val="168"/>
        <w:rPr>
          <w:i w:val="0"/>
          <w:iCs w:val="0"/>
        </w:rPr>
      </w:pPr>
      <w:r>
        <w:rPr>
          <w:i w:val="0"/>
          <w:iCs w:val="0"/>
        </w:rPr>
        <w:t>He kicked the door open, grabbed my jaw, and kissed me hard.</w:t>
      </w:r>
    </w:p>
    <w:p w14:paraId="25D51149">
      <w:pPr>
        <w:pStyle w:val="168"/>
        <w:rPr>
          <w:i w:val="0"/>
          <w:iCs w:val="0"/>
        </w:rPr>
      </w:pPr>
      <w:r>
        <w:rPr>
          <w:i w:val="0"/>
          <w:iCs w:val="0"/>
        </w:rPr>
        <w:t>"Don't you get jealous at all?"</w:t>
      </w:r>
    </w:p>
    <w:p w14:paraId="79145A9A">
      <w:pPr>
        <w:pStyle w:val="168"/>
        <w:rPr>
          <w:i w:val="0"/>
          <w:iCs w:val="0"/>
        </w:rPr>
      </w:pPr>
      <w:r>
        <w:rPr>
          <w:i w:val="0"/>
          <w:iCs w:val="0"/>
        </w:rPr>
        <w:t>He had no idea I was sick.</w:t>
      </w:r>
    </w:p>
    <w:p w14:paraId="5F82D6B6">
      <w:pPr>
        <w:pStyle w:val="168"/>
        <w:rPr>
          <w:i w:val="0"/>
          <w:iCs w:val="0"/>
        </w:rPr>
      </w:pPr>
      <w:r>
        <w:rPr>
          <w:i w:val="0"/>
          <w:iCs w:val="0"/>
        </w:rPr>
        <w:t>While he called it revenge, I was counting down how many days I had left.</w:t>
      </w:r>
    </w:p>
    <w:p w14:paraId="10FC65AE">
      <w:pPr>
        <w:pStyle w:val="166"/>
        <w:rPr>
          <w:i w:val="0"/>
          <w:iCs w:val="0"/>
        </w:rPr>
      </w:pPr>
      <w:r>
        <w:rPr>
          <w:i w:val="0"/>
          <w:iCs w:val="0"/>
        </w:rPr>
        <w:t>[ACT ONE]</w:t>
      </w:r>
    </w:p>
    <w:p w14:paraId="279D2F8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A7F2E29">
      <w:pPr>
        <w:pStyle w:val="168"/>
        <w:rPr>
          <w:i w:val="0"/>
          <w:iCs w:val="0"/>
        </w:rPr>
      </w:pPr>
      <w:r>
        <w:rPr>
          <w:i w:val="0"/>
          <w:iCs w:val="0"/>
        </w:rPr>
        <w:t>By year three of our marriage, Ethan had a girl on the side.</w:t>
      </w:r>
    </w:p>
    <w:p w14:paraId="00D88350">
      <w:pPr>
        <w:pStyle w:val="168"/>
        <w:rPr>
          <w:i w:val="0"/>
          <w:iCs w:val="0"/>
        </w:rPr>
      </w:pPr>
      <w:r>
        <w:rPr>
          <w:i w:val="0"/>
          <w:iCs w:val="0"/>
        </w:rPr>
        <w:t>Her name was Vivian.</w:t>
      </w:r>
    </w:p>
    <w:p w14:paraId="6EA5C5DE">
      <w:pPr>
        <w:pStyle w:val="168"/>
        <w:rPr>
          <w:i w:val="0"/>
          <w:iCs w:val="0"/>
        </w:rPr>
      </w:pPr>
      <w:r>
        <w:rPr>
          <w:i w:val="0"/>
          <w:iCs w:val="0"/>
        </w:rPr>
        <w:t>Twenty-three. Fresh out of NYU. Sweet, clean, innocent.</w:t>
      </w:r>
    </w:p>
    <w:p w14:paraId="1A27902A">
      <w:pPr>
        <w:pStyle w:val="168"/>
        <w:rPr>
          <w:i w:val="0"/>
          <w:iCs w:val="0"/>
        </w:rPr>
      </w:pPr>
      <w:r>
        <w:rPr>
          <w:i w:val="0"/>
          <w:iCs w:val="0"/>
        </w:rPr>
        <w:t>Exactly his type.</w:t>
      </w:r>
    </w:p>
    <w:p w14:paraId="6FCA69B8">
      <w:pPr>
        <w:pStyle w:val="168"/>
        <w:rPr>
          <w:i w:val="0"/>
          <w:iCs w:val="0"/>
        </w:rPr>
      </w:pPr>
      <w:r>
        <w:rPr>
          <w:i w:val="0"/>
          <w:iCs w:val="0"/>
        </w:rPr>
        <w:t>He'd kept her for seven months.</w:t>
      </w:r>
    </w:p>
    <w:p w14:paraId="3BD224E3">
      <w:pPr>
        <w:pStyle w:val="168"/>
        <w:rPr>
          <w:i w:val="0"/>
          <w:iCs w:val="0"/>
        </w:rPr>
      </w:pPr>
      <w:r>
        <w:rPr>
          <w:i w:val="0"/>
          <w:iCs w:val="0"/>
        </w:rPr>
        <w:t>No other woman had lasted that long.</w:t>
      </w:r>
    </w:p>
    <w:p w14:paraId="72A11281">
      <w:pPr>
        <w:pStyle w:val="168"/>
        <w:rPr>
          <w:i w:val="0"/>
          <w:iCs w:val="0"/>
        </w:rPr>
      </w:pPr>
      <w:r>
        <w:rPr>
          <w:i w:val="0"/>
          <w:iCs w:val="0"/>
        </w:rPr>
        <w:t>My friends told me to be careful.</w:t>
      </w:r>
    </w:p>
    <w:p w14:paraId="776B8BFE">
      <w:pPr>
        <w:pStyle w:val="168"/>
        <w:rPr>
          <w:i w:val="0"/>
          <w:iCs w:val="0"/>
        </w:rPr>
      </w:pPr>
      <w:r>
        <w:rPr>
          <w:i w:val="0"/>
          <w:iCs w:val="0"/>
        </w:rPr>
        <w:t>They said this time, Ethan might actually mean it.</w:t>
      </w:r>
    </w:p>
    <w:p w14:paraId="1604D2A7">
      <w:pPr>
        <w:pStyle w:val="168"/>
        <w:rPr>
          <w:i w:val="0"/>
          <w:iCs w:val="0"/>
        </w:rPr>
      </w:pPr>
      <w:r>
        <w:rPr>
          <w:i w:val="0"/>
          <w:iCs w:val="0"/>
        </w:rPr>
        <w:t>The first time I saw Vivian was on my birthday.</w:t>
      </w:r>
    </w:p>
    <w:p w14:paraId="25AF3217">
      <w:pPr>
        <w:pStyle w:val="168"/>
        <w:rPr>
          <w:i w:val="0"/>
          <w:iCs w:val="0"/>
        </w:rPr>
      </w:pPr>
      <w:r>
        <w:rPr>
          <w:i w:val="0"/>
          <w:iCs w:val="0"/>
        </w:rPr>
        <w:t>I'd been getting nosebleeds since morning.</w:t>
      </w:r>
    </w:p>
    <w:p w14:paraId="0D84A430">
      <w:pPr>
        <w:pStyle w:val="168"/>
        <w:rPr>
          <w:i w:val="0"/>
          <w:iCs w:val="0"/>
        </w:rPr>
      </w:pPr>
      <w:r>
        <w:rPr>
          <w:i w:val="0"/>
          <w:iCs w:val="0"/>
        </w:rPr>
        <w:t>At the hospital, the doctor told me I probably wouldn't make it past next spring.</w:t>
      </w:r>
    </w:p>
    <w:p w14:paraId="49DB7ABC">
      <w:pPr>
        <w:pStyle w:val="168"/>
        <w:rPr>
          <w:i w:val="0"/>
          <w:iCs w:val="0"/>
        </w:rPr>
      </w:pPr>
      <w:r>
        <w:rPr>
          <w:i w:val="0"/>
          <w:iCs w:val="0"/>
        </w:rPr>
        <w:t>I just nodded.</w:t>
      </w:r>
    </w:p>
    <w:p w14:paraId="5C4164A6">
      <w:pPr>
        <w:pStyle w:val="168"/>
        <w:rPr>
          <w:i w:val="0"/>
          <w:iCs w:val="0"/>
        </w:rPr>
      </w:pPr>
      <w:r>
        <w:rPr>
          <w:i w:val="0"/>
          <w:iCs w:val="0"/>
        </w:rPr>
        <w:t>I wasn't afraid of dying. I was afraid of the pain.</w:t>
      </w:r>
    </w:p>
    <w:p w14:paraId="65AAA0DB">
      <w:pPr>
        <w:pStyle w:val="168"/>
        <w:rPr>
          <w:i w:val="0"/>
          <w:iCs w:val="0"/>
        </w:rPr>
      </w:pPr>
      <w:r>
        <w:rPr>
          <w:i w:val="0"/>
          <w:iCs w:val="0"/>
        </w:rPr>
        <w:t>There was a targeted drug that could make the end easier.</w:t>
      </w:r>
    </w:p>
    <w:p w14:paraId="1A6FBBBD">
      <w:pPr>
        <w:pStyle w:val="168"/>
        <w:rPr>
          <w:i w:val="0"/>
          <w:iCs w:val="0"/>
        </w:rPr>
      </w:pPr>
      <w:r>
        <w:rPr>
          <w:i w:val="0"/>
          <w:iCs w:val="0"/>
        </w:rPr>
        <w:t>One round started at $80,000.</w:t>
      </w:r>
    </w:p>
    <w:p w14:paraId="2574CC55">
      <w:pPr>
        <w:pStyle w:val="168"/>
        <w:rPr>
          <w:i w:val="0"/>
          <w:iCs w:val="0"/>
        </w:rPr>
      </w:pPr>
      <w:r>
        <w:rPr>
          <w:i w:val="0"/>
          <w:iCs w:val="0"/>
        </w:rPr>
        <w:t>Insurance wouldn't cover it.</w:t>
      </w:r>
    </w:p>
    <w:p w14:paraId="0A18259D">
      <w:pPr>
        <w:pStyle w:val="168"/>
        <w:rPr>
          <w:i w:val="0"/>
          <w:iCs w:val="0"/>
        </w:rPr>
      </w:pPr>
      <w:r>
        <w:rPr>
          <w:i w:val="0"/>
          <w:iCs w:val="0"/>
        </w:rPr>
        <w:t>I had less than three thousand dollars in the bank.</w:t>
      </w:r>
    </w:p>
    <w:p w14:paraId="3EC2044B">
      <w:pPr>
        <w:pStyle w:val="168"/>
        <w:rPr>
          <w:i w:val="0"/>
          <w:iCs w:val="0"/>
        </w:rPr>
      </w:pPr>
      <w:r>
        <w:rPr>
          <w:i w:val="0"/>
          <w:iCs w:val="0"/>
        </w:rPr>
        <w:t>Ethan had given me a black card three years ago.</w:t>
      </w:r>
    </w:p>
    <w:p w14:paraId="6F6C77E8">
      <w:pPr>
        <w:pStyle w:val="168"/>
        <w:rPr>
          <w:i w:val="0"/>
          <w:iCs w:val="0"/>
        </w:rPr>
      </w:pPr>
      <w:r>
        <w:rPr>
          <w:i w:val="0"/>
          <w:iCs w:val="0"/>
        </w:rPr>
        <w:t>I'd never used it.</w:t>
      </w:r>
    </w:p>
    <w:p w14:paraId="344977C9">
      <w:pPr>
        <w:pStyle w:val="168"/>
        <w:rPr>
          <w:i w:val="0"/>
          <w:iCs w:val="0"/>
        </w:rPr>
      </w:pPr>
      <w:r>
        <w:rPr>
          <w:i w:val="0"/>
          <w:iCs w:val="0"/>
        </w:rPr>
        <w:t>It was the last thing I had left.</w:t>
      </w:r>
    </w:p>
    <w:p w14:paraId="4DEE21D8">
      <w:pPr>
        <w:pStyle w:val="168"/>
        <w:rPr>
          <w:i w:val="0"/>
          <w:iCs w:val="0"/>
        </w:rPr>
      </w:pPr>
      <w:r>
        <w:rPr>
          <w:i w:val="0"/>
          <w:iCs w:val="0"/>
        </w:rPr>
        <w:t>But pride costs less than pain.</w:t>
      </w:r>
    </w:p>
    <w:p w14:paraId="1D677903">
      <w:pPr>
        <w:pStyle w:val="168"/>
        <w:rPr>
          <w:i w:val="0"/>
          <w:iCs w:val="0"/>
        </w:rPr>
      </w:pPr>
      <w:r>
        <w:rPr>
          <w:i w:val="0"/>
          <w:iCs w:val="0"/>
        </w:rPr>
        <w:t>So I went to his office.</w:t>
      </w:r>
    </w:p>
    <w:p w14:paraId="78C9166B">
      <w:pPr>
        <w:pStyle w:val="166"/>
        <w:rPr>
          <w:i w:val="0"/>
          <w:iCs w:val="0"/>
        </w:rPr>
      </w:pPr>
      <w:r>
        <w:rPr>
          <w:i w:val="0"/>
          <w:iCs w:val="0"/>
        </w:rPr>
        <w:t>[ACT TWO]</w:t>
      </w:r>
    </w:p>
    <w:p w14:paraId="27500CD8">
      <w:pPr>
        <w:pStyle w:val="166"/>
        <w:rPr>
          <w:i w:val="0"/>
          <w:iCs w:val="0"/>
        </w:rPr>
      </w:pPr>
      <w:r>
        <w:rPr>
          <w:i w:val="0"/>
          <w:iCs w:val="0"/>
        </w:rPr>
        <w:t>[SCENE: REED CAPITAL - EXECUTIVE FLOOR - DAY]</w:t>
      </w:r>
    </w:p>
    <w:p w14:paraId="50FDA5A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AE3F01F">
      <w:pPr>
        <w:pStyle w:val="168"/>
        <w:rPr>
          <w:i w:val="0"/>
          <w:iCs w:val="0"/>
        </w:rPr>
      </w:pPr>
      <w:r>
        <w:rPr>
          <w:i w:val="0"/>
          <w:iCs w:val="0"/>
        </w:rPr>
        <w:t>Ethan was in a meeting.</w:t>
      </w:r>
    </w:p>
    <w:p w14:paraId="0B722D23">
      <w:pPr>
        <w:pStyle w:val="168"/>
        <w:rPr>
          <w:i w:val="0"/>
          <w:iCs w:val="0"/>
        </w:rPr>
      </w:pPr>
      <w:r>
        <w:rPr>
          <w:i w:val="0"/>
          <w:iCs w:val="0"/>
        </w:rPr>
        <w:t>I waited outside in a faded down coat, no makeup, small and pale enough to disappear.</w:t>
      </w:r>
    </w:p>
    <w:p w14:paraId="7ECEAE62">
      <w:pPr>
        <w:pStyle w:val="168"/>
        <w:rPr>
          <w:i w:val="0"/>
          <w:iCs w:val="0"/>
        </w:rPr>
      </w:pPr>
      <w:r>
        <w:rPr>
          <w:i w:val="0"/>
          <w:iCs w:val="0"/>
        </w:rPr>
        <w:t>Vivian happened to be there too.</w:t>
      </w:r>
    </w:p>
    <w:p w14:paraId="00D1AF83">
      <w:pPr>
        <w:pStyle w:val="168"/>
        <w:rPr>
          <w:i w:val="0"/>
          <w:iCs w:val="0"/>
        </w:rPr>
      </w:pPr>
      <w:r>
        <w:rPr>
          <w:i w:val="0"/>
          <w:iCs w:val="0"/>
        </w:rPr>
        <w:t>She had just started working as his secretary.</w:t>
      </w:r>
    </w:p>
    <w:p w14:paraId="4B1CF7C8">
      <w:pPr>
        <w:pStyle w:val="168"/>
        <w:rPr>
          <w:i w:val="0"/>
          <w:iCs w:val="0"/>
        </w:rPr>
      </w:pPr>
      <w:r>
        <w:rPr>
          <w:i w:val="0"/>
          <w:iCs w:val="0"/>
        </w:rPr>
        <w:t>Vivian (to a coworker, just loud enough for me to hear):</w:t>
      </w:r>
    </w:p>
    <w:p w14:paraId="4AABCB0B">
      <w:pPr>
        <w:pStyle w:val="168"/>
        <w:rPr>
          <w:i w:val="0"/>
          <w:iCs w:val="0"/>
        </w:rPr>
      </w:pPr>
      <w:r>
        <w:rPr>
          <w:i w:val="0"/>
          <w:iCs w:val="0"/>
        </w:rPr>
        <w:t>"So that's Ethan's wife? She looks washed out. Like she might drop any second."</w:t>
      </w:r>
    </w:p>
    <w:p w14:paraId="671F649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DDCE828">
      <w:pPr>
        <w:pStyle w:val="168"/>
        <w:rPr>
          <w:i w:val="0"/>
          <w:iCs w:val="0"/>
        </w:rPr>
      </w:pPr>
      <w:r>
        <w:rPr>
          <w:i w:val="0"/>
          <w:iCs w:val="0"/>
        </w:rPr>
        <w:t>"You said I looked like her? Please. I'm way prettier."</w:t>
      </w:r>
    </w:p>
    <w:p w14:paraId="52B5916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F931857">
      <w:pPr>
        <w:pStyle w:val="168"/>
        <w:rPr>
          <w:i w:val="0"/>
          <w:iCs w:val="0"/>
        </w:rPr>
      </w:pPr>
      <w:r>
        <w:rPr>
          <w:i w:val="0"/>
          <w:iCs w:val="0"/>
        </w:rPr>
        <w:t>The glass wall caught my reflection.</w:t>
      </w:r>
    </w:p>
    <w:p w14:paraId="696AC41A">
      <w:pPr>
        <w:pStyle w:val="168"/>
        <w:rPr>
          <w:i w:val="0"/>
          <w:iCs w:val="0"/>
        </w:rPr>
      </w:pPr>
      <w:r>
        <w:rPr>
          <w:i w:val="0"/>
          <w:iCs w:val="0"/>
        </w:rPr>
        <w:t>Bare face. Yellow skin. Half-dead eyes.</w:t>
      </w:r>
    </w:p>
    <w:p w14:paraId="0BFA9A15">
      <w:pPr>
        <w:pStyle w:val="168"/>
        <w:rPr>
          <w:i w:val="0"/>
          <w:iCs w:val="0"/>
        </w:rPr>
      </w:pPr>
      <w:r>
        <w:rPr>
          <w:i w:val="0"/>
          <w:iCs w:val="0"/>
        </w:rPr>
        <w:t>She wasn't wrong.</w:t>
      </w:r>
    </w:p>
    <w:p w14:paraId="109B3C75">
      <w:pPr>
        <w:pStyle w:val="168"/>
        <w:rPr>
          <w:i w:val="0"/>
          <w:iCs w:val="0"/>
        </w:rPr>
      </w:pPr>
      <w:r>
        <w:rPr>
          <w:i w:val="0"/>
          <w:iCs w:val="0"/>
        </w:rPr>
        <w:t>I did look like I was dying.</w:t>
      </w:r>
    </w:p>
    <w:p w14:paraId="2244C23A">
      <w:pPr>
        <w:pStyle w:val="168"/>
        <w:rPr>
          <w:i w:val="0"/>
          <w:iCs w:val="0"/>
        </w:rPr>
      </w:pPr>
      <w:r>
        <w:rPr>
          <w:i w:val="0"/>
          <w:iCs w:val="0"/>
        </w:rPr>
        <w:t>Jessica tugged Vivian's arm and lowered her voice.</w:t>
      </w:r>
    </w:p>
    <w:p w14:paraId="21895A9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Jessica:</w:t>
      </w:r>
    </w:p>
    <w:p w14:paraId="597F37D7">
      <w:pPr>
        <w:pStyle w:val="168"/>
        <w:rPr>
          <w:i w:val="0"/>
          <w:iCs w:val="0"/>
        </w:rPr>
      </w:pPr>
      <w:r>
        <w:rPr>
          <w:i w:val="0"/>
          <w:iCs w:val="0"/>
        </w:rPr>
        <w:t>"That's because she didn't bother today. If Grace dressed up, ten of you still couldn't compete."</w:t>
      </w:r>
    </w:p>
    <w:p w14:paraId="482EEC9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Jessica:</w:t>
      </w:r>
    </w:p>
    <w:p w14:paraId="04B4FE13">
      <w:pPr>
        <w:pStyle w:val="168"/>
        <w:rPr>
          <w:i w:val="0"/>
          <w:iCs w:val="0"/>
        </w:rPr>
      </w:pPr>
      <w:r>
        <w:rPr>
          <w:i w:val="0"/>
          <w:iCs w:val="0"/>
        </w:rPr>
        <w:t>"And don't get cocky just because Ethan's into you right now. You have no idea what he did to marry her."</w:t>
      </w:r>
    </w:p>
    <w:p w14:paraId="352D000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Jessica:</w:t>
      </w:r>
    </w:p>
    <w:p w14:paraId="0CBBC2FA">
      <w:pPr>
        <w:pStyle w:val="168"/>
        <w:rPr>
          <w:i w:val="0"/>
          <w:iCs w:val="0"/>
        </w:rPr>
      </w:pPr>
      <w:r>
        <w:rPr>
          <w:i w:val="0"/>
          <w:iCs w:val="0"/>
        </w:rPr>
        <w:t>"If you make Grace unhappy, he'll be the first one to ruin you."</w:t>
      </w:r>
    </w:p>
    <w:p w14:paraId="6CCC7C70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1]</w:t>
      </w:r>
    </w:p>
    <w:p w14:paraId="77094FAB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1DEBA764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2</w:t>
      </w:r>
    </w:p>
    <w:p w14:paraId="5D57FCA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A11EB1D">
      <w:pPr>
        <w:pStyle w:val="168"/>
        <w:rPr>
          <w:i w:val="0"/>
          <w:iCs w:val="0"/>
        </w:rPr>
      </w:pPr>
      <w:r>
        <w:rPr>
          <w:i w:val="0"/>
          <w:iCs w:val="0"/>
        </w:rPr>
        <w:t>Vivian clearly didn't buy the idea that Ethan was crazy about me.</w:t>
      </w:r>
    </w:p>
    <w:p w14:paraId="7AD6FCE8">
      <w:pPr>
        <w:pStyle w:val="168"/>
        <w:rPr>
          <w:i w:val="0"/>
          <w:iCs w:val="0"/>
        </w:rPr>
      </w:pPr>
      <w:r>
        <w:rPr>
          <w:i w:val="0"/>
          <w:iCs w:val="0"/>
        </w:rPr>
        <w:t>She rolled her eyes, then poured me a cup of tea and set it in front of me.</w:t>
      </w:r>
    </w:p>
    <w:p w14:paraId="7A34E9F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D7B196C">
      <w:pPr>
        <w:pStyle w:val="168"/>
        <w:rPr>
          <w:i w:val="0"/>
          <w:iCs w:val="0"/>
        </w:rPr>
      </w:pPr>
      <w:r>
        <w:rPr>
          <w:i w:val="0"/>
          <w:iCs w:val="0"/>
        </w:rPr>
        <w:t>"Grace, how could Ethan leave you waiting out here this long?"</w:t>
      </w:r>
    </w:p>
    <w:p w14:paraId="4BC2440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485C7695">
      <w:pPr>
        <w:pStyle w:val="168"/>
        <w:rPr>
          <w:i w:val="0"/>
          <w:iCs w:val="0"/>
        </w:rPr>
      </w:pPr>
      <w:r>
        <w:rPr>
          <w:i w:val="0"/>
          <w:iCs w:val="0"/>
        </w:rPr>
        <w:t>"That's so weird. Every time I came to see him, no matter how busy he was, he'd come out first."</w:t>
      </w:r>
    </w:p>
    <w:p w14:paraId="644CD9E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44BCB3D7">
      <w:pPr>
        <w:pStyle w:val="168"/>
        <w:rPr>
          <w:i w:val="0"/>
          <w:iCs w:val="0"/>
        </w:rPr>
      </w:pPr>
      <w:r>
        <w:rPr>
          <w:i w:val="0"/>
          <w:iCs w:val="0"/>
        </w:rPr>
        <w:t>"He said I mattered most."</w:t>
      </w:r>
    </w:p>
    <w:p w14:paraId="7E9AFD9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 (smiling sweetly):</w:t>
      </w:r>
    </w:p>
    <w:p w14:paraId="7DE34892">
      <w:pPr>
        <w:pStyle w:val="168"/>
        <w:rPr>
          <w:i w:val="0"/>
          <w:iCs w:val="0"/>
        </w:rPr>
      </w:pPr>
      <w:r>
        <w:rPr>
          <w:i w:val="0"/>
          <w:iCs w:val="0"/>
        </w:rPr>
        <w:t>"I guess he's not like that with every woman after all."</w:t>
      </w:r>
    </w:p>
    <w:p w14:paraId="2C044D0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1BD9106">
      <w:pPr>
        <w:pStyle w:val="168"/>
        <w:rPr>
          <w:i w:val="0"/>
          <w:iCs w:val="0"/>
        </w:rPr>
      </w:pPr>
      <w:r>
        <w:rPr>
          <w:i w:val="0"/>
          <w:iCs w:val="0"/>
        </w:rPr>
        <w:t>When she smiled, she looked a little like I used to.</w:t>
      </w:r>
    </w:p>
    <w:p w14:paraId="4B0015CB">
      <w:pPr>
        <w:pStyle w:val="168"/>
        <w:rPr>
          <w:i w:val="0"/>
          <w:iCs w:val="0"/>
        </w:rPr>
      </w:pPr>
      <w:r>
        <w:rPr>
          <w:i w:val="0"/>
          <w:iCs w:val="0"/>
        </w:rPr>
        <w:t>And Ethan was different with her.</w:t>
      </w:r>
    </w:p>
    <w:p w14:paraId="426E0498">
      <w:pPr>
        <w:pStyle w:val="168"/>
        <w:rPr>
          <w:i w:val="0"/>
          <w:iCs w:val="0"/>
        </w:rPr>
      </w:pPr>
      <w:r>
        <w:rPr>
          <w:i w:val="0"/>
          <w:iCs w:val="0"/>
        </w:rPr>
        <w:t>He'd had plenty of women.</w:t>
      </w:r>
    </w:p>
    <w:p w14:paraId="0457A911">
      <w:pPr>
        <w:pStyle w:val="168"/>
        <w:rPr>
          <w:i w:val="0"/>
          <w:iCs w:val="0"/>
        </w:rPr>
      </w:pPr>
      <w:r>
        <w:rPr>
          <w:i w:val="0"/>
          <w:iCs w:val="0"/>
        </w:rPr>
        <w:t>Most were just tools to get under my skin.</w:t>
      </w:r>
    </w:p>
    <w:p w14:paraId="52B40C11">
      <w:pPr>
        <w:pStyle w:val="168"/>
        <w:rPr>
          <w:i w:val="0"/>
          <w:iCs w:val="0"/>
        </w:rPr>
      </w:pPr>
      <w:r>
        <w:rPr>
          <w:i w:val="0"/>
          <w:iCs w:val="0"/>
        </w:rPr>
        <w:t>He brought them home, watched me, and waited for a reaction.</w:t>
      </w:r>
    </w:p>
    <w:p w14:paraId="5D0BEBDB">
      <w:pPr>
        <w:pStyle w:val="168"/>
        <w:rPr>
          <w:i w:val="0"/>
          <w:iCs w:val="0"/>
        </w:rPr>
      </w:pPr>
      <w:r>
        <w:rPr>
          <w:i w:val="0"/>
          <w:iCs w:val="0"/>
        </w:rPr>
        <w:t>Then he got bored and moved on.</w:t>
      </w:r>
    </w:p>
    <w:p w14:paraId="20FCDE42">
      <w:pPr>
        <w:pStyle w:val="168"/>
        <w:rPr>
          <w:i w:val="0"/>
          <w:iCs w:val="0"/>
        </w:rPr>
      </w:pPr>
      <w:r>
        <w:rPr>
          <w:i w:val="0"/>
          <w:iCs w:val="0"/>
        </w:rPr>
        <w:t>But not Vivian.</w:t>
      </w:r>
    </w:p>
    <w:p w14:paraId="02985576">
      <w:pPr>
        <w:pStyle w:val="168"/>
        <w:rPr>
          <w:i w:val="0"/>
          <w:iCs w:val="0"/>
        </w:rPr>
      </w:pPr>
      <w:r>
        <w:rPr>
          <w:i w:val="0"/>
          <w:iCs w:val="0"/>
        </w:rPr>
        <w:t>He kept an apartment for her.</w:t>
      </w:r>
    </w:p>
    <w:p w14:paraId="557CE3FF">
      <w:pPr>
        <w:pStyle w:val="168"/>
        <w:rPr>
          <w:i w:val="0"/>
          <w:iCs w:val="0"/>
        </w:rPr>
      </w:pPr>
      <w:r>
        <w:rPr>
          <w:i w:val="0"/>
          <w:iCs w:val="0"/>
        </w:rPr>
        <w:t>Took her to dinner, shopping, movies.</w:t>
      </w:r>
    </w:p>
    <w:p w14:paraId="2327AA79">
      <w:pPr>
        <w:pStyle w:val="168"/>
        <w:rPr>
          <w:i w:val="0"/>
          <w:iCs w:val="0"/>
        </w:rPr>
      </w:pPr>
      <w:r>
        <w:rPr>
          <w:i w:val="0"/>
          <w:iCs w:val="0"/>
        </w:rPr>
        <w:t>Like they were some normal, happy couple.</w:t>
      </w:r>
    </w:p>
    <w:p w14:paraId="0F1D768A">
      <w:pPr>
        <w:pStyle w:val="168"/>
        <w:rPr>
          <w:i w:val="0"/>
          <w:iCs w:val="0"/>
        </w:rPr>
      </w:pPr>
      <w:r>
        <w:rPr>
          <w:i w:val="0"/>
          <w:iCs w:val="0"/>
        </w:rPr>
        <w:t>He gave her money.</w:t>
      </w:r>
    </w:p>
    <w:p w14:paraId="6BA5BFEE">
      <w:pPr>
        <w:pStyle w:val="168"/>
        <w:rPr>
          <w:i w:val="0"/>
          <w:iCs w:val="0"/>
        </w:rPr>
      </w:pPr>
      <w:r>
        <w:rPr>
          <w:i w:val="0"/>
          <w:iCs w:val="0"/>
        </w:rPr>
        <w:t>He gave her attention.</w:t>
      </w:r>
    </w:p>
    <w:p w14:paraId="30EADC51">
      <w:pPr>
        <w:pStyle w:val="168"/>
        <w:rPr>
          <w:i w:val="0"/>
          <w:iCs w:val="0"/>
        </w:rPr>
      </w:pPr>
      <w:r>
        <w:rPr>
          <w:i w:val="0"/>
          <w:iCs w:val="0"/>
        </w:rPr>
        <w:t>Maybe even love.</w:t>
      </w:r>
    </w:p>
    <w:p w14:paraId="2F875505">
      <w:pPr>
        <w:pStyle w:val="168"/>
        <w:rPr>
          <w:i w:val="0"/>
          <w:iCs w:val="0"/>
        </w:rPr>
      </w:pPr>
      <w:r>
        <w:rPr>
          <w:i w:val="0"/>
          <w:iCs w:val="0"/>
        </w:rPr>
        <w:t>I looked at Vivian and smiled back.</w:t>
      </w:r>
    </w:p>
    <w:p w14:paraId="1C00696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(gently):</w:t>
      </w:r>
    </w:p>
    <w:p w14:paraId="75033BAF">
      <w:pPr>
        <w:pStyle w:val="168"/>
        <w:rPr>
          <w:i w:val="0"/>
          <w:iCs w:val="0"/>
        </w:rPr>
      </w:pPr>
      <w:r>
        <w:rPr>
          <w:i w:val="0"/>
          <w:iCs w:val="0"/>
        </w:rPr>
        <w:t>"If you matter that much, why are you still the woman he hides?"</w:t>
      </w:r>
    </w:p>
    <w:p w14:paraId="77A5E3C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3F1C0331">
      <w:pPr>
        <w:pStyle w:val="168"/>
        <w:rPr>
          <w:i w:val="0"/>
          <w:iCs w:val="0"/>
        </w:rPr>
      </w:pPr>
      <w:r>
        <w:rPr>
          <w:i w:val="0"/>
          <w:iCs w:val="0"/>
        </w:rPr>
        <w:t>"You should talk some sense into him. Tell him to divorce me and marry you properly."</w:t>
      </w:r>
    </w:p>
    <w:p w14:paraId="63B3245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2CA28F2">
      <w:pPr>
        <w:pStyle w:val="168"/>
        <w:rPr>
          <w:i w:val="0"/>
          <w:iCs w:val="0"/>
        </w:rPr>
      </w:pPr>
      <w:r>
        <w:rPr>
          <w:i w:val="0"/>
          <w:iCs w:val="0"/>
        </w:rPr>
        <w:t>Her face changed at once.</w:t>
      </w:r>
    </w:p>
    <w:p w14:paraId="693E330A">
      <w:pPr>
        <w:pStyle w:val="168"/>
        <w:rPr>
          <w:i w:val="0"/>
          <w:iCs w:val="0"/>
        </w:rPr>
      </w:pPr>
      <w:r>
        <w:rPr>
          <w:i w:val="0"/>
          <w:iCs w:val="0"/>
        </w:rPr>
        <w:t>Like I'd slapped her in front of everyone.</w:t>
      </w:r>
    </w:p>
    <w:p w14:paraId="32DD9AF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 (under her breath, furious):</w:t>
      </w:r>
    </w:p>
    <w:p w14:paraId="35F5C171">
      <w:pPr>
        <w:pStyle w:val="168"/>
        <w:rPr>
          <w:i w:val="0"/>
          <w:iCs w:val="0"/>
        </w:rPr>
      </w:pPr>
      <w:r>
        <w:rPr>
          <w:i w:val="0"/>
          <w:iCs w:val="0"/>
        </w:rPr>
        <w:t>"The unloved one is the third wheel. That's you."</w:t>
      </w:r>
    </w:p>
    <w:p w14:paraId="7E4F910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3D6A7207">
      <w:pPr>
        <w:pStyle w:val="168"/>
        <w:rPr>
          <w:i w:val="0"/>
          <w:iCs w:val="0"/>
        </w:rPr>
      </w:pPr>
      <w:r>
        <w:rPr>
          <w:i w:val="0"/>
          <w:iCs w:val="0"/>
        </w:rPr>
        <w:t>"You just met him earlier. That's all."</w:t>
      </w:r>
    </w:p>
    <w:p w14:paraId="5889BDC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97BF0F8">
      <w:pPr>
        <w:pStyle w:val="168"/>
        <w:rPr>
          <w:i w:val="0"/>
          <w:iCs w:val="0"/>
        </w:rPr>
      </w:pPr>
      <w:r>
        <w:rPr>
          <w:i w:val="0"/>
          <w:iCs w:val="0"/>
        </w:rPr>
        <w:t>"Look at you now. Older. Fading. What are you even competing with?"</w:t>
      </w:r>
    </w:p>
    <w:p w14:paraId="6570B64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6DC0F5A">
      <w:pPr>
        <w:pStyle w:val="168"/>
        <w:rPr>
          <w:i w:val="0"/>
          <w:iCs w:val="0"/>
        </w:rPr>
      </w:pPr>
      <w:r>
        <w:rPr>
          <w:i w:val="0"/>
          <w:iCs w:val="0"/>
        </w:rPr>
        <w:t>Jessica dragged her away before she could say more.</w:t>
      </w:r>
    </w:p>
    <w:p w14:paraId="5D5DF8CE">
      <w:pPr>
        <w:pStyle w:val="168"/>
        <w:rPr>
          <w:i w:val="0"/>
          <w:iCs w:val="0"/>
        </w:rPr>
      </w:pPr>
      <w:r>
        <w:rPr>
          <w:i w:val="0"/>
          <w:iCs w:val="0"/>
        </w:rPr>
        <w:t>It didn't matter.</w:t>
      </w:r>
    </w:p>
    <w:p w14:paraId="19023DBF">
      <w:pPr>
        <w:pStyle w:val="168"/>
        <w:rPr>
          <w:i w:val="0"/>
          <w:iCs w:val="0"/>
        </w:rPr>
      </w:pPr>
      <w:r>
        <w:rPr>
          <w:i w:val="0"/>
          <w:iCs w:val="0"/>
        </w:rPr>
        <w:t>I made myself a promise a long time ago.</w:t>
      </w:r>
    </w:p>
    <w:p w14:paraId="685ADD24">
      <w:pPr>
        <w:pStyle w:val="168"/>
        <w:rPr>
          <w:i w:val="0"/>
          <w:iCs w:val="0"/>
        </w:rPr>
      </w:pPr>
      <w:r>
        <w:rPr>
          <w:i w:val="0"/>
          <w:iCs w:val="0"/>
        </w:rPr>
        <w:t>I would never get angry over Ethan.</w:t>
      </w:r>
    </w:p>
    <w:p w14:paraId="639AA696">
      <w:pPr>
        <w:pStyle w:val="168"/>
        <w:rPr>
          <w:i w:val="0"/>
          <w:iCs w:val="0"/>
        </w:rPr>
      </w:pPr>
      <w:r>
        <w:rPr>
          <w:i w:val="0"/>
          <w:iCs w:val="0"/>
        </w:rPr>
        <w:t>I would never be sad over Ethan.</w:t>
      </w:r>
    </w:p>
    <w:p w14:paraId="48BE37C1">
      <w:pPr>
        <w:pStyle w:val="168"/>
        <w:rPr>
          <w:i w:val="0"/>
          <w:iCs w:val="0"/>
        </w:rPr>
      </w:pPr>
      <w:r>
        <w:rPr>
          <w:i w:val="0"/>
          <w:iCs w:val="0"/>
        </w:rPr>
        <w:t>And I would never fight another woman over him.</w:t>
      </w:r>
    </w:p>
    <w:p w14:paraId="284AFAA3">
      <w:pPr>
        <w:pStyle w:val="168"/>
        <w:rPr>
          <w:i w:val="0"/>
          <w:iCs w:val="0"/>
        </w:rPr>
      </w:pPr>
      <w:r>
        <w:rPr>
          <w:i w:val="0"/>
          <w:iCs w:val="0"/>
        </w:rPr>
        <w:t>He wasn't worth it.</w:t>
      </w:r>
    </w:p>
    <w:p w14:paraId="26866567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2]</w:t>
      </w:r>
    </w:p>
    <w:p w14:paraId="42EE86BB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0071DE40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3</w:t>
      </w:r>
    </w:p>
    <w:p w14:paraId="0D8511D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8F79572">
      <w:pPr>
        <w:pStyle w:val="168"/>
        <w:rPr>
          <w:i w:val="0"/>
          <w:iCs w:val="0"/>
        </w:rPr>
      </w:pPr>
      <w:r>
        <w:rPr>
          <w:i w:val="0"/>
          <w:iCs w:val="0"/>
        </w:rPr>
        <w:t>Jessica pulled Vivian a little too hard.</w:t>
      </w:r>
    </w:p>
    <w:p w14:paraId="200FE599">
      <w:pPr>
        <w:pStyle w:val="168"/>
        <w:rPr>
          <w:i w:val="0"/>
          <w:iCs w:val="0"/>
        </w:rPr>
      </w:pPr>
      <w:r>
        <w:rPr>
          <w:i w:val="0"/>
          <w:iCs w:val="0"/>
        </w:rPr>
        <w:t>Vivian lost her balance and fell.</w:t>
      </w:r>
    </w:p>
    <w:p w14:paraId="59493E77">
      <w:pPr>
        <w:pStyle w:val="168"/>
        <w:rPr>
          <w:i w:val="0"/>
          <w:iCs w:val="0"/>
        </w:rPr>
      </w:pPr>
      <w:r>
        <w:rPr>
          <w:i w:val="0"/>
          <w:iCs w:val="0"/>
        </w:rPr>
        <w:t>The cup shattered.</w:t>
      </w:r>
    </w:p>
    <w:p w14:paraId="522CF263">
      <w:pPr>
        <w:pStyle w:val="168"/>
        <w:rPr>
          <w:i w:val="0"/>
          <w:iCs w:val="0"/>
        </w:rPr>
      </w:pPr>
      <w:r>
        <w:rPr>
          <w:i w:val="0"/>
          <w:iCs w:val="0"/>
        </w:rPr>
        <w:t>A shard sliced straight across her palm.</w:t>
      </w:r>
    </w:p>
    <w:p w14:paraId="0B384C06">
      <w:pPr>
        <w:pStyle w:val="168"/>
        <w:rPr>
          <w:i w:val="0"/>
          <w:iCs w:val="0"/>
        </w:rPr>
      </w:pPr>
      <w:r>
        <w:rPr>
          <w:i w:val="0"/>
          <w:iCs w:val="0"/>
        </w:rPr>
        <w:t>Blood came fast.</w:t>
      </w:r>
    </w:p>
    <w:p w14:paraId="07DFA33F">
      <w:pPr>
        <w:pStyle w:val="166"/>
        <w:rPr>
          <w:i w:val="0"/>
          <w:iCs w:val="0"/>
        </w:rPr>
      </w:pPr>
      <w:r>
        <w:rPr>
          <w:i w:val="0"/>
          <w:iCs w:val="0"/>
        </w:rPr>
        <w:t>[SCENE: OUTSIDE THE CONFERENCE ROOM]</w:t>
      </w:r>
    </w:p>
    <w:p w14:paraId="458F74A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E0B40F7">
      <w:pPr>
        <w:pStyle w:val="168"/>
        <w:rPr>
          <w:i w:val="0"/>
          <w:iCs w:val="0"/>
        </w:rPr>
      </w:pPr>
      <w:r>
        <w:rPr>
          <w:i w:val="0"/>
          <w:iCs w:val="0"/>
        </w:rPr>
        <w:t>The conference room had a full glass wall.</w:t>
      </w:r>
    </w:p>
    <w:p w14:paraId="75976557">
      <w:pPr>
        <w:pStyle w:val="168"/>
        <w:rPr>
          <w:i w:val="0"/>
          <w:iCs w:val="0"/>
        </w:rPr>
      </w:pPr>
      <w:r>
        <w:rPr>
          <w:i w:val="0"/>
          <w:iCs w:val="0"/>
        </w:rPr>
        <w:t>Everyone inside saw her hit the floor.</w:t>
      </w:r>
    </w:p>
    <w:p w14:paraId="78850F36">
      <w:pPr>
        <w:pStyle w:val="168"/>
        <w:rPr>
          <w:i w:val="0"/>
          <w:iCs w:val="0"/>
        </w:rPr>
      </w:pPr>
      <w:r>
        <w:rPr>
          <w:i w:val="0"/>
          <w:iCs w:val="0"/>
        </w:rPr>
        <w:t>Ethan dropped the file in his hand, shoved the door open, and strode out.</w:t>
      </w:r>
    </w:p>
    <w:p w14:paraId="19B7FE6A">
      <w:pPr>
        <w:pStyle w:val="168"/>
        <w:rPr>
          <w:i w:val="0"/>
          <w:iCs w:val="0"/>
        </w:rPr>
      </w:pPr>
      <w:r>
        <w:rPr>
          <w:i w:val="0"/>
          <w:iCs w:val="0"/>
        </w:rPr>
        <w:t>Then he pulled Vivian straight into his arms.</w:t>
      </w:r>
    </w:p>
    <w:p w14:paraId="168C629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(cold):</w:t>
      </w:r>
    </w:p>
    <w:p w14:paraId="59A38FFC">
      <w:pPr>
        <w:pStyle w:val="168"/>
        <w:rPr>
          <w:i w:val="0"/>
          <w:iCs w:val="0"/>
        </w:rPr>
      </w:pPr>
      <w:r>
        <w:rPr>
          <w:i w:val="0"/>
          <w:iCs w:val="0"/>
        </w:rPr>
        <w:t>"Who did this?"</w:t>
      </w:r>
    </w:p>
    <w:p w14:paraId="0FB3E91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826DD28">
      <w:pPr>
        <w:pStyle w:val="168"/>
        <w:rPr>
          <w:i w:val="0"/>
          <w:iCs w:val="0"/>
        </w:rPr>
      </w:pPr>
      <w:r>
        <w:rPr>
          <w:i w:val="0"/>
          <w:iCs w:val="0"/>
        </w:rPr>
        <w:t>Jessica took two steps back.</w:t>
      </w:r>
    </w:p>
    <w:p w14:paraId="4DD9B3E9">
      <w:pPr>
        <w:pStyle w:val="168"/>
        <w:rPr>
          <w:i w:val="0"/>
          <w:iCs w:val="0"/>
        </w:rPr>
      </w:pPr>
      <w:r>
        <w:rPr>
          <w:i w:val="0"/>
          <w:iCs w:val="0"/>
        </w:rPr>
        <w:t>Her face had gone white.</w:t>
      </w:r>
    </w:p>
    <w:p w14:paraId="6D5E161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(coolly):</w:t>
      </w:r>
    </w:p>
    <w:p w14:paraId="5339C1A4">
      <w:pPr>
        <w:pStyle w:val="168"/>
        <w:rPr>
          <w:i w:val="0"/>
          <w:iCs w:val="0"/>
        </w:rPr>
      </w:pPr>
      <w:r>
        <w:rPr>
          <w:i w:val="0"/>
          <w:iCs w:val="0"/>
        </w:rPr>
        <w:t>"I did. She had it coming."</w:t>
      </w:r>
    </w:p>
    <w:p w14:paraId="67603D3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 (crying, glaring at me):</w:t>
      </w:r>
    </w:p>
    <w:p w14:paraId="6EE580F8">
      <w:pPr>
        <w:pStyle w:val="168"/>
        <w:rPr>
          <w:i w:val="0"/>
          <w:iCs w:val="0"/>
        </w:rPr>
      </w:pPr>
      <w:r>
        <w:rPr>
          <w:i w:val="0"/>
          <w:iCs w:val="0"/>
        </w:rPr>
        <w:t>"Fine. I had it coming."</w:t>
      </w:r>
    </w:p>
    <w:p w14:paraId="492889C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16BBC637">
      <w:pPr>
        <w:pStyle w:val="168"/>
        <w:rPr>
          <w:i w:val="0"/>
          <w:iCs w:val="0"/>
        </w:rPr>
      </w:pPr>
      <w:r>
        <w:rPr>
          <w:i w:val="0"/>
          <w:iCs w:val="0"/>
        </w:rPr>
        <w:t>"Who told me to fall for the wrong man? They call me a mistress. They call me a homewrecker."</w:t>
      </w:r>
    </w:p>
    <w:p w14:paraId="60FF2A6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A3D348A">
      <w:pPr>
        <w:pStyle w:val="168"/>
        <w:rPr>
          <w:i w:val="0"/>
          <w:iCs w:val="0"/>
        </w:rPr>
      </w:pPr>
      <w:r>
        <w:rPr>
          <w:i w:val="0"/>
          <w:iCs w:val="0"/>
        </w:rPr>
        <w:t>"But if you love me too, Ethan, I'll stay by your side forever. No one is tearing us apart."</w:t>
      </w:r>
    </w:p>
    <w:p w14:paraId="490904D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0D2BC40">
      <w:pPr>
        <w:pStyle w:val="168"/>
        <w:rPr>
          <w:i w:val="0"/>
          <w:iCs w:val="0"/>
        </w:rPr>
      </w:pPr>
      <w:r>
        <w:rPr>
          <w:i w:val="0"/>
          <w:iCs w:val="0"/>
        </w:rPr>
        <w:t>It was absurd.</w:t>
      </w:r>
    </w:p>
    <w:p w14:paraId="68B19026">
      <w:pPr>
        <w:pStyle w:val="168"/>
        <w:rPr>
          <w:i w:val="0"/>
          <w:iCs w:val="0"/>
        </w:rPr>
      </w:pPr>
      <w:r>
        <w:rPr>
          <w:i w:val="0"/>
          <w:iCs w:val="0"/>
        </w:rPr>
        <w:t>And still, she made it sound brave.</w:t>
      </w:r>
    </w:p>
    <w:p w14:paraId="6257D33C">
      <w:pPr>
        <w:pStyle w:val="168"/>
        <w:rPr>
          <w:i w:val="0"/>
          <w:iCs w:val="0"/>
        </w:rPr>
      </w:pPr>
      <w:r>
        <w:rPr>
          <w:i w:val="0"/>
          <w:iCs w:val="0"/>
        </w:rPr>
        <w:t>Ethan actually smiled.</w:t>
      </w:r>
    </w:p>
    <w:p w14:paraId="4FCB01CD">
      <w:pPr>
        <w:pStyle w:val="168"/>
        <w:rPr>
          <w:i w:val="0"/>
          <w:iCs w:val="0"/>
        </w:rPr>
      </w:pPr>
      <w:r>
        <w:rPr>
          <w:i w:val="0"/>
          <w:iCs w:val="0"/>
        </w:rPr>
        <w:t>He wiped her tears away with his thumb.</w:t>
      </w:r>
    </w:p>
    <w:p w14:paraId="4489B96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(softly):</w:t>
      </w:r>
    </w:p>
    <w:p w14:paraId="3035E136">
      <w:pPr>
        <w:pStyle w:val="168"/>
        <w:rPr>
          <w:i w:val="0"/>
          <w:iCs w:val="0"/>
        </w:rPr>
      </w:pPr>
      <w:r>
        <w:rPr>
          <w:i w:val="0"/>
          <w:iCs w:val="0"/>
        </w:rPr>
        <w:t>"Hey. Don't cry."</w:t>
      </w:r>
    </w:p>
    <w:p w14:paraId="3BE56D2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88E2A4C">
      <w:pPr>
        <w:pStyle w:val="168"/>
        <w:rPr>
          <w:i w:val="0"/>
          <w:iCs w:val="0"/>
        </w:rPr>
      </w:pPr>
      <w:r>
        <w:rPr>
          <w:i w:val="0"/>
          <w:iCs w:val="0"/>
        </w:rPr>
        <w:t>He really was different with her.</w:t>
      </w:r>
    </w:p>
    <w:p w14:paraId="76068817">
      <w:pPr>
        <w:pStyle w:val="168"/>
        <w:rPr>
          <w:i w:val="0"/>
          <w:iCs w:val="0"/>
        </w:rPr>
      </w:pPr>
      <w:r>
        <w:rPr>
          <w:i w:val="0"/>
          <w:iCs w:val="0"/>
        </w:rPr>
        <w:t>I lowered my eyes and stopped looking at them.</w:t>
      </w:r>
    </w:p>
    <w:p w14:paraId="74C5BA8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1607284">
      <w:pPr>
        <w:pStyle w:val="168"/>
        <w:rPr>
          <w:i w:val="0"/>
          <w:iCs w:val="0"/>
        </w:rPr>
      </w:pPr>
      <w:r>
        <w:rPr>
          <w:i w:val="0"/>
          <w:iCs w:val="0"/>
        </w:rPr>
        <w:t>"It's my birthday. I want $50,000."</w:t>
      </w:r>
    </w:p>
    <w:p w14:paraId="77A194A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90FAA91">
      <w:pPr>
        <w:pStyle w:val="168"/>
        <w:rPr>
          <w:i w:val="0"/>
          <w:iCs w:val="0"/>
        </w:rPr>
      </w:pPr>
      <w:r>
        <w:rPr>
          <w:i w:val="0"/>
          <w:iCs w:val="0"/>
        </w:rPr>
        <w:t>Funny, isn't it?</w:t>
      </w:r>
    </w:p>
    <w:p w14:paraId="2E9192E8">
      <w:pPr>
        <w:pStyle w:val="168"/>
        <w:rPr>
          <w:i w:val="0"/>
          <w:iCs w:val="0"/>
        </w:rPr>
      </w:pPr>
      <w:r>
        <w:rPr>
          <w:i w:val="0"/>
          <w:iCs w:val="0"/>
        </w:rPr>
        <w:t>We were husband and wife, but we barely even used each other's numbers.</w:t>
      </w:r>
    </w:p>
    <w:p w14:paraId="66548539">
      <w:pPr>
        <w:pStyle w:val="168"/>
        <w:rPr>
          <w:i w:val="0"/>
          <w:iCs w:val="0"/>
        </w:rPr>
      </w:pPr>
      <w:r>
        <w:rPr>
          <w:i w:val="0"/>
          <w:iCs w:val="0"/>
        </w:rPr>
        <w:t>The only time I ever reached out was for money.</w:t>
      </w:r>
    </w:p>
    <w:p w14:paraId="1126E815">
      <w:pPr>
        <w:pStyle w:val="168"/>
        <w:rPr>
          <w:i w:val="0"/>
          <w:iCs w:val="0"/>
        </w:rPr>
      </w:pPr>
      <w:r>
        <w:rPr>
          <w:i w:val="0"/>
          <w:iCs w:val="0"/>
        </w:rPr>
        <w:t>That was the deal before we got married.</w:t>
      </w:r>
    </w:p>
    <w:p w14:paraId="6938A11C">
      <w:pPr>
        <w:pStyle w:val="168"/>
        <w:rPr>
          <w:i w:val="0"/>
          <w:iCs w:val="0"/>
        </w:rPr>
      </w:pPr>
      <w:r>
        <w:rPr>
          <w:i w:val="0"/>
          <w:iCs w:val="0"/>
        </w:rPr>
        <w:t>He wanted me.</w:t>
      </w:r>
    </w:p>
    <w:p w14:paraId="58FC1D4A">
      <w:pPr>
        <w:pStyle w:val="168"/>
        <w:rPr>
          <w:i w:val="0"/>
          <w:iCs w:val="0"/>
        </w:rPr>
      </w:pPr>
      <w:r>
        <w:rPr>
          <w:i w:val="0"/>
          <w:iCs w:val="0"/>
        </w:rPr>
        <w:t>I wanted his money.</w:t>
      </w:r>
    </w:p>
    <w:p w14:paraId="1F327181">
      <w:pPr>
        <w:pStyle w:val="168"/>
        <w:rPr>
          <w:i w:val="0"/>
          <w:iCs w:val="0"/>
        </w:rPr>
      </w:pPr>
      <w:r>
        <w:rPr>
          <w:i w:val="0"/>
          <w:iCs w:val="0"/>
        </w:rPr>
        <w:t>Ethan always hated that about me.</w:t>
      </w:r>
    </w:p>
    <w:p w14:paraId="774F13B6">
      <w:pPr>
        <w:pStyle w:val="168"/>
        <w:rPr>
          <w:i w:val="0"/>
          <w:iCs w:val="0"/>
        </w:rPr>
      </w:pPr>
      <w:r>
        <w:rPr>
          <w:i w:val="0"/>
          <w:iCs w:val="0"/>
        </w:rPr>
        <w:t>He thought I was a gold digger.</w:t>
      </w:r>
    </w:p>
    <w:p w14:paraId="49445359">
      <w:pPr>
        <w:pStyle w:val="168"/>
        <w:rPr>
          <w:i w:val="0"/>
          <w:iCs w:val="0"/>
        </w:rPr>
      </w:pPr>
      <w:r>
        <w:rPr>
          <w:i w:val="0"/>
          <w:iCs w:val="0"/>
        </w:rPr>
        <w:t>But before this, whenever I asked, he gave it to me.</w:t>
      </w:r>
    </w:p>
    <w:p w14:paraId="01B9D7BF">
      <w:pPr>
        <w:pStyle w:val="168"/>
        <w:rPr>
          <w:i w:val="0"/>
          <w:iCs w:val="0"/>
        </w:rPr>
      </w:pPr>
      <w:r>
        <w:rPr>
          <w:i w:val="0"/>
          <w:iCs w:val="0"/>
        </w:rPr>
        <w:t>Always more, never less.</w:t>
      </w:r>
    </w:p>
    <w:p w14:paraId="451CD8EE">
      <w:pPr>
        <w:pStyle w:val="168"/>
        <w:rPr>
          <w:i w:val="0"/>
          <w:iCs w:val="0"/>
        </w:rPr>
      </w:pPr>
      <w:r>
        <w:rPr>
          <w:i w:val="0"/>
          <w:iCs w:val="0"/>
        </w:rPr>
        <w:t>This time, he just smiled.</w:t>
      </w:r>
    </w:p>
    <w:p w14:paraId="3E0835E2">
      <w:pPr>
        <w:pStyle w:val="168"/>
        <w:rPr>
          <w:i w:val="0"/>
          <w:iCs w:val="0"/>
        </w:rPr>
      </w:pPr>
      <w:r>
        <w:rPr>
          <w:i w:val="0"/>
          <w:iCs w:val="0"/>
        </w:rPr>
        <w:t>Slow. Cold.</w:t>
      </w:r>
    </w:p>
    <w:p w14:paraId="06DF203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32FB9B08">
      <w:pPr>
        <w:pStyle w:val="168"/>
        <w:rPr>
          <w:i w:val="0"/>
          <w:iCs w:val="0"/>
        </w:rPr>
      </w:pPr>
      <w:r>
        <w:rPr>
          <w:i w:val="0"/>
          <w:iCs w:val="0"/>
        </w:rPr>
        <w:t>"You want the money? Fine."</w:t>
      </w:r>
    </w:p>
    <w:p w14:paraId="495F320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10214FB">
      <w:pPr>
        <w:pStyle w:val="168"/>
        <w:rPr>
          <w:i w:val="0"/>
          <w:iCs w:val="0"/>
        </w:rPr>
      </w:pPr>
      <w:r>
        <w:rPr>
          <w:i w:val="0"/>
          <w:iCs w:val="0"/>
        </w:rPr>
        <w:t>"First, apologize to Vivian."</w:t>
      </w:r>
    </w:p>
    <w:p w14:paraId="006C144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D8B4B0C">
      <w:pPr>
        <w:pStyle w:val="168"/>
        <w:rPr>
          <w:i w:val="0"/>
          <w:iCs w:val="0"/>
        </w:rPr>
      </w:pPr>
      <w:r>
        <w:rPr>
          <w:i w:val="0"/>
          <w:iCs w:val="0"/>
        </w:rPr>
        <w:t>He wanted to buy my dignity with fifty thousand dollars.</w:t>
      </w:r>
    </w:p>
    <w:p w14:paraId="6EDE56F4">
      <w:pPr>
        <w:pStyle w:val="168"/>
        <w:rPr>
          <w:i w:val="0"/>
          <w:iCs w:val="0"/>
        </w:rPr>
      </w:pPr>
      <w:r>
        <w:rPr>
          <w:i w:val="0"/>
          <w:iCs w:val="0"/>
        </w:rPr>
        <w:t>Trade my pride for one sorry.</w:t>
      </w:r>
    </w:p>
    <w:p w14:paraId="54B3CBDA">
      <w:pPr>
        <w:pStyle w:val="168"/>
        <w:rPr>
          <w:i w:val="0"/>
          <w:iCs w:val="0"/>
        </w:rPr>
      </w:pPr>
      <w:r>
        <w:rPr>
          <w:i w:val="0"/>
          <w:iCs w:val="0"/>
        </w:rPr>
        <w:t>It was the first time he'd used money to humiliate me for another woman.</w:t>
      </w:r>
    </w:p>
    <w:p w14:paraId="7F3C068C">
      <w:pPr>
        <w:pStyle w:val="168"/>
        <w:rPr>
          <w:i w:val="0"/>
          <w:iCs w:val="0"/>
        </w:rPr>
      </w:pPr>
      <w:r>
        <w:rPr>
          <w:i w:val="0"/>
          <w:iCs w:val="0"/>
        </w:rPr>
        <w:t>I clenched my fist, swallowed the pain rising through my body, and smiled.</w:t>
      </w:r>
    </w:p>
    <w:p w14:paraId="4481E30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AC32CB0">
      <w:pPr>
        <w:pStyle w:val="168"/>
        <w:rPr>
          <w:i w:val="0"/>
          <w:iCs w:val="0"/>
        </w:rPr>
      </w:pPr>
      <w:r>
        <w:rPr>
          <w:i w:val="0"/>
          <w:iCs w:val="0"/>
        </w:rPr>
        <w:t>"Then forget it."</w:t>
      </w:r>
    </w:p>
    <w:p w14:paraId="2DB81E5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9384FB9">
      <w:pPr>
        <w:pStyle w:val="168"/>
        <w:rPr>
          <w:i w:val="0"/>
          <w:iCs w:val="0"/>
        </w:rPr>
      </w:pPr>
      <w:r>
        <w:rPr>
          <w:i w:val="0"/>
          <w:iCs w:val="0"/>
        </w:rPr>
        <w:t>I turned and walked out.</w:t>
      </w:r>
    </w:p>
    <w:p w14:paraId="167E9ACB">
      <w:pPr>
        <w:pStyle w:val="168"/>
        <w:rPr>
          <w:i w:val="0"/>
          <w:iCs w:val="0"/>
        </w:rPr>
      </w:pPr>
      <w:r>
        <w:rPr>
          <w:i w:val="0"/>
          <w:iCs w:val="0"/>
        </w:rPr>
        <w:t>I didn't want the money anymore.</w:t>
      </w:r>
    </w:p>
    <w:p w14:paraId="1B8E0657">
      <w:pPr>
        <w:pStyle w:val="168"/>
        <w:rPr>
          <w:i w:val="0"/>
          <w:iCs w:val="0"/>
        </w:rPr>
      </w:pPr>
      <w:r>
        <w:rPr>
          <w:i w:val="0"/>
          <w:iCs w:val="0"/>
        </w:rPr>
        <w:t>But on my way out, one thought still crossed my mind.</w:t>
      </w:r>
    </w:p>
    <w:p w14:paraId="1A573BAD">
      <w:pPr>
        <w:pStyle w:val="168"/>
        <w:rPr>
          <w:i w:val="0"/>
          <w:iCs w:val="0"/>
        </w:rPr>
      </w:pPr>
      <w:r>
        <w:rPr>
          <w:i w:val="0"/>
          <w:iCs w:val="0"/>
        </w:rPr>
        <w:t>Ethan...</w:t>
      </w:r>
    </w:p>
    <w:p w14:paraId="3DA82DDB">
      <w:pPr>
        <w:pStyle w:val="168"/>
        <w:rPr>
          <w:i w:val="0"/>
          <w:iCs w:val="0"/>
        </w:rPr>
      </w:pPr>
      <w:r>
        <w:rPr>
          <w:i w:val="0"/>
          <w:iCs w:val="0"/>
        </w:rPr>
        <w:t>If one day you learn that money could've bought me a little more time -</w:t>
      </w:r>
    </w:p>
    <w:p w14:paraId="15409414">
      <w:pPr>
        <w:pStyle w:val="168"/>
        <w:rPr>
          <w:i w:val="0"/>
          <w:iCs w:val="0"/>
        </w:rPr>
      </w:pPr>
      <w:r>
        <w:rPr>
          <w:i w:val="0"/>
          <w:iCs w:val="0"/>
        </w:rPr>
        <w:t>if you ever find out how much I suffered before the end -</w:t>
      </w:r>
    </w:p>
    <w:p w14:paraId="0D0B5863">
      <w:pPr>
        <w:pStyle w:val="168"/>
        <w:rPr>
          <w:i w:val="0"/>
          <w:iCs w:val="0"/>
        </w:rPr>
      </w:pPr>
      <w:r>
        <w:rPr>
          <w:i w:val="0"/>
          <w:iCs w:val="0"/>
        </w:rPr>
        <w:t>what kind of face will you make then?</w:t>
      </w:r>
    </w:p>
    <w:p w14:paraId="3C32A0CC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3]</w:t>
      </w:r>
    </w:p>
    <w:p w14:paraId="7A513262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3CBC4239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4</w:t>
      </w:r>
    </w:p>
    <w:p w14:paraId="2D5DCC3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D556FE3">
      <w:pPr>
        <w:pStyle w:val="168"/>
        <w:rPr>
          <w:i w:val="0"/>
          <w:iCs w:val="0"/>
        </w:rPr>
      </w:pPr>
      <w:r>
        <w:rPr>
          <w:i w:val="0"/>
          <w:iCs w:val="0"/>
        </w:rPr>
        <w:t>I went home alone and curled up under the blankets, drenched in cold sweat.</w:t>
      </w:r>
    </w:p>
    <w:p w14:paraId="5856C59D">
      <w:pPr>
        <w:pStyle w:val="168"/>
        <w:rPr>
          <w:i w:val="0"/>
          <w:iCs w:val="0"/>
        </w:rPr>
      </w:pPr>
      <w:r>
        <w:rPr>
          <w:i w:val="0"/>
          <w:iCs w:val="0"/>
        </w:rPr>
        <w:t>I took a couple of sleeping pills and lied to myself.</w:t>
      </w:r>
    </w:p>
    <w:p w14:paraId="31B98A3D">
      <w:pPr>
        <w:pStyle w:val="168"/>
        <w:rPr>
          <w:i w:val="0"/>
          <w:iCs w:val="0"/>
        </w:rPr>
      </w:pPr>
      <w:r>
        <w:rPr>
          <w:i w:val="0"/>
          <w:iCs w:val="0"/>
        </w:rPr>
        <w:t>If I fell asleep, maybe it wouldn't hurt.</w:t>
      </w:r>
    </w:p>
    <w:p w14:paraId="6DA7CC12">
      <w:pPr>
        <w:pStyle w:val="168"/>
        <w:rPr>
          <w:i w:val="0"/>
          <w:iCs w:val="0"/>
        </w:rPr>
      </w:pPr>
      <w:r>
        <w:rPr>
          <w:i w:val="0"/>
          <w:iCs w:val="0"/>
        </w:rPr>
        <w:t>Half-awake, I dreamed about the year I was twenty.</w:t>
      </w:r>
    </w:p>
    <w:p w14:paraId="6ED2B949">
      <w:pPr>
        <w:pStyle w:val="168"/>
        <w:rPr>
          <w:i w:val="0"/>
          <w:iCs w:val="0"/>
        </w:rPr>
      </w:pPr>
      <w:r>
        <w:rPr>
          <w:i w:val="0"/>
          <w:iCs w:val="0"/>
        </w:rPr>
        <w:t>Ethan was broke then.</w:t>
      </w:r>
    </w:p>
    <w:p w14:paraId="1B6BC40A">
      <w:pPr>
        <w:pStyle w:val="168"/>
        <w:rPr>
          <w:i w:val="0"/>
          <w:iCs w:val="0"/>
        </w:rPr>
      </w:pPr>
      <w:r>
        <w:rPr>
          <w:i w:val="0"/>
          <w:iCs w:val="0"/>
        </w:rPr>
        <w:t>But he loved me like crazy.</w:t>
      </w:r>
    </w:p>
    <w:p w14:paraId="4A0B8D5C">
      <w:pPr>
        <w:pStyle w:val="166"/>
        <w:rPr>
          <w:i w:val="0"/>
          <w:iCs w:val="0"/>
        </w:rPr>
      </w:pPr>
      <w:r>
        <w:rPr>
          <w:i w:val="0"/>
          <w:iCs w:val="0"/>
        </w:rPr>
        <w:t>[DREAM - FLASHBACK]</w:t>
      </w:r>
    </w:p>
    <w:p w14:paraId="2F33F477">
      <w:pPr>
        <w:pStyle w:val="168"/>
        <w:rPr>
          <w:i w:val="0"/>
          <w:iCs w:val="0"/>
        </w:rPr>
      </w:pPr>
      <w:r>
        <w:rPr>
          <w:i w:val="0"/>
          <w:iCs w:val="0"/>
        </w:rPr>
        <w:t>It was my birthday.</w:t>
      </w:r>
    </w:p>
    <w:p w14:paraId="53101152">
      <w:pPr>
        <w:pStyle w:val="168"/>
        <w:rPr>
          <w:i w:val="0"/>
          <w:iCs w:val="0"/>
        </w:rPr>
      </w:pPr>
      <w:r>
        <w:rPr>
          <w:i w:val="0"/>
          <w:iCs w:val="0"/>
        </w:rPr>
        <w:t>We passed a dessert shop.</w:t>
      </w:r>
    </w:p>
    <w:p w14:paraId="4116EFCB">
      <w:pPr>
        <w:pStyle w:val="168"/>
        <w:rPr>
          <w:i w:val="0"/>
          <w:iCs w:val="0"/>
        </w:rPr>
      </w:pPr>
      <w:r>
        <w:rPr>
          <w:i w:val="0"/>
          <w:iCs w:val="0"/>
        </w:rPr>
        <w:t>A girl inside had a tiny, beautiful cake in front of her.</w:t>
      </w:r>
    </w:p>
    <w:p w14:paraId="6693684B">
      <w:pPr>
        <w:pStyle w:val="168"/>
        <w:rPr>
          <w:i w:val="0"/>
          <w:iCs w:val="0"/>
        </w:rPr>
      </w:pPr>
      <w:r>
        <w:rPr>
          <w:i w:val="0"/>
          <w:iCs w:val="0"/>
        </w:rPr>
        <w:t>It looked expensive.</w:t>
      </w:r>
    </w:p>
    <w:p w14:paraId="6CEBCE93">
      <w:pPr>
        <w:pStyle w:val="168"/>
        <w:rPr>
          <w:i w:val="0"/>
          <w:iCs w:val="0"/>
        </w:rPr>
      </w:pPr>
      <w:r>
        <w:rPr>
          <w:i w:val="0"/>
          <w:iCs w:val="0"/>
        </w:rPr>
        <w:t>Snow was falling hard over New York.</w:t>
      </w:r>
    </w:p>
    <w:p w14:paraId="3CF6B5C7">
      <w:pPr>
        <w:pStyle w:val="168"/>
        <w:rPr>
          <w:i w:val="0"/>
          <w:iCs w:val="0"/>
        </w:rPr>
      </w:pPr>
      <w:r>
        <w:rPr>
          <w:i w:val="0"/>
          <w:iCs w:val="0"/>
        </w:rPr>
        <w:t>I scooped up a little in my hands and smiled at Ethan.</w:t>
      </w:r>
    </w:p>
    <w:p w14:paraId="5AB9E84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Grace, age twenty:</w:t>
      </w:r>
    </w:p>
    <w:p w14:paraId="046AB3D9">
      <w:pPr>
        <w:pStyle w:val="168"/>
        <w:rPr>
          <w:i w:val="0"/>
          <w:iCs w:val="0"/>
        </w:rPr>
      </w:pPr>
      <w:r>
        <w:rPr>
          <w:i w:val="0"/>
          <w:iCs w:val="0"/>
        </w:rPr>
        <w:t>"Ethan, doesn't this look like cake?"</w:t>
      </w:r>
    </w:p>
    <w:p w14:paraId="5F22C3A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643F05B">
      <w:pPr>
        <w:pStyle w:val="168"/>
        <w:rPr>
          <w:i w:val="0"/>
          <w:iCs w:val="0"/>
        </w:rPr>
      </w:pPr>
      <w:r>
        <w:rPr>
          <w:i w:val="0"/>
          <w:iCs w:val="0"/>
        </w:rPr>
        <w:t>He bit down hard and pulled me into his arms.</w:t>
      </w:r>
    </w:p>
    <w:p w14:paraId="18191C6F">
      <w:pPr>
        <w:pStyle w:val="168"/>
        <w:rPr>
          <w:i w:val="0"/>
          <w:iCs w:val="0"/>
        </w:rPr>
      </w:pPr>
      <w:r>
        <w:rPr>
          <w:i w:val="0"/>
          <w:iCs w:val="0"/>
        </w:rPr>
        <w:t>He didn't let me see his eyes go red.</w:t>
      </w:r>
    </w:p>
    <w:p w14:paraId="6FD86728">
      <w:pPr>
        <w:pStyle w:val="168"/>
        <w:rPr>
          <w:i w:val="0"/>
          <w:iCs w:val="0"/>
        </w:rPr>
      </w:pPr>
      <w:r>
        <w:rPr>
          <w:i w:val="0"/>
          <w:iCs w:val="0"/>
        </w:rPr>
        <w:t>Three days later, he showed up outside my dorm with a full strawberry cake.</w:t>
      </w:r>
    </w:p>
    <w:p w14:paraId="7D38F89D">
      <w:pPr>
        <w:pStyle w:val="168"/>
        <w:rPr>
          <w:i w:val="0"/>
          <w:iCs w:val="0"/>
        </w:rPr>
      </w:pPr>
      <w:r>
        <w:rPr>
          <w:i w:val="0"/>
          <w:iCs w:val="0"/>
        </w:rPr>
        <w:t>It cost sixty dollars.</w:t>
      </w:r>
    </w:p>
    <w:p w14:paraId="24F34424">
      <w:pPr>
        <w:pStyle w:val="168"/>
        <w:rPr>
          <w:i w:val="0"/>
          <w:iCs w:val="0"/>
        </w:rPr>
      </w:pPr>
      <w:r>
        <w:rPr>
          <w:i w:val="0"/>
          <w:iCs w:val="0"/>
        </w:rPr>
        <w:t>He stood in the snow and washed dishes in a restaurant kitchen for three straight nights to buy it.</w:t>
      </w:r>
    </w:p>
    <w:p w14:paraId="593F6066">
      <w:pPr>
        <w:pStyle w:val="168"/>
        <w:rPr>
          <w:i w:val="0"/>
          <w:iCs w:val="0"/>
        </w:rPr>
      </w:pPr>
      <w:r>
        <w:rPr>
          <w:i w:val="0"/>
          <w:iCs w:val="0"/>
        </w:rPr>
        <w:t>Seven dollars an hour.</w:t>
      </w:r>
    </w:p>
    <w:p w14:paraId="195417D6">
      <w:pPr>
        <w:pStyle w:val="168"/>
        <w:rPr>
          <w:i w:val="0"/>
          <w:iCs w:val="0"/>
        </w:rPr>
      </w:pPr>
      <w:r>
        <w:rPr>
          <w:i w:val="0"/>
          <w:iCs w:val="0"/>
        </w:rPr>
        <w:t>His fingers had split open from the cold.</w:t>
      </w:r>
    </w:p>
    <w:p w14:paraId="258806A1">
      <w:pPr>
        <w:pStyle w:val="168"/>
        <w:rPr>
          <w:i w:val="0"/>
          <w:iCs w:val="0"/>
        </w:rPr>
      </w:pPr>
      <w:r>
        <w:rPr>
          <w:i w:val="0"/>
          <w:iCs w:val="0"/>
        </w:rPr>
        <w:t>I looked at his frostbitten hands and burst into tears.</w:t>
      </w:r>
    </w:p>
    <w:p w14:paraId="08D35A4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Grace, age twenty:</w:t>
      </w:r>
    </w:p>
    <w:p w14:paraId="30A8D87D">
      <w:pPr>
        <w:pStyle w:val="168"/>
        <w:rPr>
          <w:i w:val="0"/>
          <w:iCs w:val="0"/>
        </w:rPr>
      </w:pPr>
      <w:r>
        <w:rPr>
          <w:i w:val="0"/>
          <w:iCs w:val="0"/>
        </w:rPr>
        <w:t>"Ethan, those hands are for books. For work. For your future."</w:t>
      </w:r>
    </w:p>
    <w:p w14:paraId="3E31C5C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B7F7E0F">
      <w:pPr>
        <w:pStyle w:val="168"/>
        <w:rPr>
          <w:i w:val="0"/>
          <w:iCs w:val="0"/>
        </w:rPr>
      </w:pPr>
      <w:r>
        <w:rPr>
          <w:i w:val="0"/>
          <w:iCs w:val="0"/>
        </w:rPr>
        <w:t>"They're not for wrecking over me."</w:t>
      </w:r>
    </w:p>
    <w:p w14:paraId="0EA86E8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C98869B">
      <w:pPr>
        <w:pStyle w:val="168"/>
        <w:rPr>
          <w:i w:val="0"/>
          <w:iCs w:val="0"/>
        </w:rPr>
      </w:pPr>
      <w:r>
        <w:rPr>
          <w:i w:val="0"/>
          <w:iCs w:val="0"/>
        </w:rPr>
        <w:t>"I don't deserve a cake this expensive..."</w:t>
      </w:r>
    </w:p>
    <w:p w14:paraId="26524BF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3D02ADC">
      <w:pPr>
        <w:pStyle w:val="168"/>
        <w:rPr>
          <w:i w:val="0"/>
          <w:iCs w:val="0"/>
        </w:rPr>
      </w:pPr>
      <w:r>
        <w:rPr>
          <w:i w:val="0"/>
          <w:iCs w:val="0"/>
        </w:rPr>
        <w:t>He frowned and cut me off right away.</w:t>
      </w:r>
    </w:p>
    <w:p w14:paraId="1B3BBBF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Young Ethan:</w:t>
      </w:r>
    </w:p>
    <w:p w14:paraId="461FA8E2">
      <w:pPr>
        <w:pStyle w:val="168"/>
        <w:rPr>
          <w:i w:val="0"/>
          <w:iCs w:val="0"/>
        </w:rPr>
      </w:pPr>
      <w:r>
        <w:rPr>
          <w:i w:val="0"/>
          <w:iCs w:val="0"/>
        </w:rPr>
        <w:t>"Don't decide what you do or don't deserve for me."</w:t>
      </w:r>
    </w:p>
    <w:p w14:paraId="7C7DD75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Young Ethan:</w:t>
      </w:r>
    </w:p>
    <w:p w14:paraId="69738BE6">
      <w:pPr>
        <w:pStyle w:val="168"/>
        <w:rPr>
          <w:i w:val="0"/>
          <w:iCs w:val="0"/>
        </w:rPr>
      </w:pPr>
      <w:r>
        <w:rPr>
          <w:i w:val="0"/>
          <w:iCs w:val="0"/>
        </w:rPr>
        <w:t>"You're the best girl in the world."</w:t>
      </w:r>
    </w:p>
    <w:p w14:paraId="3966CEA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Young Ethan:</w:t>
      </w:r>
    </w:p>
    <w:p w14:paraId="2D7F19F2">
      <w:pPr>
        <w:pStyle w:val="168"/>
        <w:rPr>
          <w:i w:val="0"/>
          <w:iCs w:val="0"/>
        </w:rPr>
      </w:pPr>
      <w:r>
        <w:rPr>
          <w:i w:val="0"/>
          <w:iCs w:val="0"/>
        </w:rPr>
        <w:t>"You deserve every good thing."</w:t>
      </w:r>
    </w:p>
    <w:p w14:paraId="2167C4AF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EE65593">
      <w:pPr>
        <w:pStyle w:val="168"/>
        <w:rPr>
          <w:i w:val="0"/>
          <w:iCs w:val="0"/>
        </w:rPr>
      </w:pPr>
      <w:r>
        <w:rPr>
          <w:i w:val="0"/>
          <w:iCs w:val="0"/>
        </w:rPr>
        <w:t>I cried and ate the whole cake that night.</w:t>
      </w:r>
    </w:p>
    <w:p w14:paraId="27DBCE21">
      <w:pPr>
        <w:pStyle w:val="168"/>
        <w:rPr>
          <w:i w:val="0"/>
          <w:iCs w:val="0"/>
        </w:rPr>
      </w:pPr>
      <w:r>
        <w:rPr>
          <w:i w:val="0"/>
          <w:iCs w:val="0"/>
        </w:rPr>
        <w:t>Now I can't even remember what it tasted like.</w:t>
      </w:r>
    </w:p>
    <w:p w14:paraId="7000E8F7">
      <w:pPr>
        <w:pStyle w:val="168"/>
        <w:rPr>
          <w:i w:val="0"/>
          <w:iCs w:val="0"/>
        </w:rPr>
      </w:pPr>
      <w:r>
        <w:rPr>
          <w:i w:val="0"/>
          <w:iCs w:val="0"/>
        </w:rPr>
        <w:t>I just know I never had another cake that good again.</w:t>
      </w:r>
    </w:p>
    <w:p w14:paraId="1B0BA9FF">
      <w:pPr>
        <w:pStyle w:val="166"/>
        <w:rPr>
          <w:i w:val="0"/>
          <w:iCs w:val="0"/>
        </w:rPr>
      </w:pPr>
      <w:r>
        <w:rPr>
          <w:i w:val="0"/>
          <w:iCs w:val="0"/>
        </w:rPr>
        <w:t>[PRESENT - UPPER EAST SIDE APARTMENT - NIGHT]</w:t>
      </w:r>
    </w:p>
    <w:p w14:paraId="6BC0F29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7CCAA73">
      <w:pPr>
        <w:pStyle w:val="168"/>
        <w:rPr>
          <w:i w:val="0"/>
          <w:iCs w:val="0"/>
        </w:rPr>
      </w:pPr>
      <w:r>
        <w:rPr>
          <w:i w:val="0"/>
          <w:iCs w:val="0"/>
        </w:rPr>
        <w:t>I slept for a long time.</w:t>
      </w:r>
    </w:p>
    <w:p w14:paraId="25561463">
      <w:pPr>
        <w:pStyle w:val="168"/>
        <w:rPr>
          <w:i w:val="0"/>
          <w:iCs w:val="0"/>
        </w:rPr>
      </w:pPr>
      <w:r>
        <w:rPr>
          <w:i w:val="0"/>
          <w:iCs w:val="0"/>
        </w:rPr>
        <w:t>Somewhere between sleep and waking, I heard my phone ring.</w:t>
      </w:r>
    </w:p>
    <w:p w14:paraId="33C48F63">
      <w:pPr>
        <w:pStyle w:val="168"/>
        <w:rPr>
          <w:i w:val="0"/>
          <w:iCs w:val="0"/>
        </w:rPr>
      </w:pPr>
      <w:r>
        <w:rPr>
          <w:i w:val="0"/>
          <w:iCs w:val="0"/>
        </w:rPr>
        <w:t>I picked up and heard Ethan's voice on the other end.</w:t>
      </w:r>
    </w:p>
    <w:p w14:paraId="4B0091A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(on the phone):</w:t>
      </w:r>
    </w:p>
    <w:p w14:paraId="5D2B1283">
      <w:pPr>
        <w:pStyle w:val="168"/>
        <w:rPr>
          <w:i w:val="0"/>
          <w:iCs w:val="0"/>
        </w:rPr>
      </w:pPr>
      <w:r>
        <w:rPr>
          <w:i w:val="0"/>
          <w:iCs w:val="0"/>
        </w:rPr>
        <w:t>"Grace."</w:t>
      </w:r>
    </w:p>
    <w:p w14:paraId="7D8DDEF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E161A51">
      <w:pPr>
        <w:pStyle w:val="168"/>
        <w:rPr>
          <w:i w:val="0"/>
          <w:iCs w:val="0"/>
        </w:rPr>
      </w:pPr>
      <w:r>
        <w:rPr>
          <w:i w:val="0"/>
          <w:iCs w:val="0"/>
        </w:rPr>
        <w:t>I smiled without thinking.</w:t>
      </w:r>
    </w:p>
    <w:p w14:paraId="71358775">
      <w:pPr>
        <w:pStyle w:val="168"/>
        <w:rPr>
          <w:i w:val="0"/>
          <w:iCs w:val="0"/>
        </w:rPr>
      </w:pPr>
      <w:r>
        <w:rPr>
          <w:i w:val="0"/>
          <w:iCs w:val="0"/>
        </w:rPr>
        <w:t>Like I was twenty again.</w:t>
      </w:r>
    </w:p>
    <w:p w14:paraId="0A62C36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(sleepy, soft):</w:t>
      </w:r>
    </w:p>
    <w:p w14:paraId="3C04ECFB">
      <w:pPr>
        <w:pStyle w:val="168"/>
        <w:rPr>
          <w:i w:val="0"/>
          <w:iCs w:val="0"/>
        </w:rPr>
      </w:pPr>
      <w:r>
        <w:rPr>
          <w:i w:val="0"/>
          <w:iCs w:val="0"/>
        </w:rPr>
        <w:t>"Ethan... it's snowing. I want cake."</w:t>
      </w:r>
    </w:p>
    <w:p w14:paraId="55D5D18F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A05CA64">
      <w:pPr>
        <w:pStyle w:val="168"/>
        <w:rPr>
          <w:i w:val="0"/>
          <w:iCs w:val="0"/>
        </w:rPr>
      </w:pPr>
      <w:r>
        <w:rPr>
          <w:i w:val="0"/>
          <w:iCs w:val="0"/>
        </w:rPr>
        <w:t>Before he could answer, I rolled over and fell back asleep.</w:t>
      </w:r>
    </w:p>
    <w:p w14:paraId="4B2237D6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4]</w:t>
      </w:r>
    </w:p>
    <w:p w14:paraId="61308231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7341E18C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5</w:t>
      </w:r>
    </w:p>
    <w:p w14:paraId="242ACE90">
      <w:pPr>
        <w:pStyle w:val="166"/>
        <w:rPr>
          <w:i w:val="0"/>
          <w:iCs w:val="0"/>
        </w:rPr>
      </w:pPr>
      <w:r>
        <w:rPr>
          <w:i w:val="0"/>
          <w:iCs w:val="0"/>
        </w:rPr>
        <w:t>[SCENE: UPPER EAST SIDE APARTMENT - LATE NIGHT]</w:t>
      </w:r>
    </w:p>
    <w:p w14:paraId="7B98A8B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03B18C1">
      <w:pPr>
        <w:pStyle w:val="168"/>
        <w:rPr>
          <w:i w:val="0"/>
          <w:iCs w:val="0"/>
        </w:rPr>
      </w:pPr>
      <w:r>
        <w:rPr>
          <w:i w:val="0"/>
          <w:iCs w:val="0"/>
        </w:rPr>
        <w:t>I didn't wake up until the middle of the night.</w:t>
      </w:r>
    </w:p>
    <w:p w14:paraId="0B501928">
      <w:pPr>
        <w:pStyle w:val="168"/>
        <w:rPr>
          <w:i w:val="0"/>
          <w:iCs w:val="0"/>
        </w:rPr>
      </w:pPr>
      <w:r>
        <w:rPr>
          <w:i w:val="0"/>
          <w:iCs w:val="0"/>
        </w:rPr>
        <w:t>I went downstairs to find something to eat and saw the living room lights were on.</w:t>
      </w:r>
    </w:p>
    <w:p w14:paraId="6B27F4AF">
      <w:pPr>
        <w:pStyle w:val="168"/>
        <w:rPr>
          <w:i w:val="0"/>
          <w:iCs w:val="0"/>
        </w:rPr>
      </w:pPr>
      <w:r>
        <w:rPr>
          <w:i w:val="0"/>
          <w:iCs w:val="0"/>
        </w:rPr>
        <w:t>Ethan was back.</w:t>
      </w:r>
    </w:p>
    <w:p w14:paraId="1E9E23C0">
      <w:pPr>
        <w:pStyle w:val="168"/>
        <w:rPr>
          <w:i w:val="0"/>
          <w:iCs w:val="0"/>
        </w:rPr>
      </w:pPr>
      <w:r>
        <w:rPr>
          <w:i w:val="0"/>
          <w:iCs w:val="0"/>
        </w:rPr>
        <w:t>He had bought Vivian an apartment.</w:t>
      </w:r>
    </w:p>
    <w:p w14:paraId="641992E3">
      <w:pPr>
        <w:pStyle w:val="168"/>
        <w:rPr>
          <w:i w:val="0"/>
          <w:iCs w:val="0"/>
        </w:rPr>
      </w:pPr>
      <w:r>
        <w:rPr>
          <w:i w:val="0"/>
          <w:iCs w:val="0"/>
        </w:rPr>
        <w:t>She cooked for him, waited up for him, made him feel wanted.</w:t>
      </w:r>
    </w:p>
    <w:p w14:paraId="77FADD66">
      <w:pPr>
        <w:pStyle w:val="168"/>
        <w:rPr>
          <w:i w:val="0"/>
          <w:iCs w:val="0"/>
        </w:rPr>
      </w:pPr>
      <w:r>
        <w:rPr>
          <w:i w:val="0"/>
          <w:iCs w:val="0"/>
        </w:rPr>
        <w:t>He'd been living just fine.</w:t>
      </w:r>
    </w:p>
    <w:p w14:paraId="422CE884">
      <w:pPr>
        <w:pStyle w:val="168"/>
        <w:rPr>
          <w:i w:val="0"/>
          <w:iCs w:val="0"/>
        </w:rPr>
      </w:pPr>
      <w:r>
        <w:rPr>
          <w:i w:val="0"/>
          <w:iCs w:val="0"/>
        </w:rPr>
        <w:t>He hadn't come back here in a long time.</w:t>
      </w:r>
    </w:p>
    <w:p w14:paraId="4474F1D6">
      <w:pPr>
        <w:pStyle w:val="168"/>
        <w:rPr>
          <w:i w:val="0"/>
          <w:iCs w:val="0"/>
        </w:rPr>
      </w:pPr>
      <w:r>
        <w:rPr>
          <w:i w:val="0"/>
          <w:iCs w:val="0"/>
        </w:rPr>
        <w:t>He leaned against the windows with a cigarette between his lips and stared straight at me.</w:t>
      </w:r>
    </w:p>
    <w:p w14:paraId="271D5CBE">
      <w:pPr>
        <w:pStyle w:val="168"/>
        <w:rPr>
          <w:i w:val="0"/>
          <w:iCs w:val="0"/>
        </w:rPr>
      </w:pPr>
      <w:r>
        <w:rPr>
          <w:i w:val="0"/>
          <w:iCs w:val="0"/>
        </w:rPr>
        <w:t>I kept my eyes down and walked past him.</w:t>
      </w:r>
    </w:p>
    <w:p w14:paraId="4F873373">
      <w:pPr>
        <w:pStyle w:val="168"/>
        <w:rPr>
          <w:i w:val="0"/>
          <w:iCs w:val="0"/>
        </w:rPr>
      </w:pPr>
      <w:r>
        <w:rPr>
          <w:i w:val="0"/>
          <w:iCs w:val="0"/>
        </w:rPr>
        <w:t>He caught my wrist.</w:t>
      </w:r>
    </w:p>
    <w:p w14:paraId="11ADDCC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(quietly):</w:t>
      </w:r>
    </w:p>
    <w:p w14:paraId="6E4558B6">
      <w:pPr>
        <w:pStyle w:val="168"/>
        <w:rPr>
          <w:i w:val="0"/>
          <w:iCs w:val="0"/>
        </w:rPr>
      </w:pPr>
      <w:r>
        <w:rPr>
          <w:i w:val="0"/>
          <w:iCs w:val="0"/>
        </w:rPr>
        <w:t>"When did you get this thin?"</w:t>
      </w:r>
    </w:p>
    <w:p w14:paraId="28AAA47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0F5CF45">
      <w:pPr>
        <w:pStyle w:val="168"/>
        <w:rPr>
          <w:i w:val="0"/>
          <w:iCs w:val="0"/>
        </w:rPr>
      </w:pPr>
      <w:r>
        <w:rPr>
          <w:i w:val="0"/>
          <w:iCs w:val="0"/>
        </w:rPr>
        <w:t>For one second, he sounded almost gentle.</w:t>
      </w:r>
    </w:p>
    <w:p w14:paraId="5F049289">
      <w:pPr>
        <w:pStyle w:val="168"/>
        <w:rPr>
          <w:i w:val="0"/>
          <w:iCs w:val="0"/>
        </w:rPr>
      </w:pPr>
      <w:r>
        <w:rPr>
          <w:i w:val="0"/>
          <w:iCs w:val="0"/>
        </w:rPr>
        <w:t>Almost like before.</w:t>
      </w:r>
    </w:p>
    <w:p w14:paraId="26D5CA4B">
      <w:pPr>
        <w:pStyle w:val="168"/>
        <w:rPr>
          <w:i w:val="0"/>
          <w:iCs w:val="0"/>
        </w:rPr>
      </w:pPr>
      <w:r>
        <w:rPr>
          <w:i w:val="0"/>
          <w:iCs w:val="0"/>
        </w:rPr>
        <w:t>I froze.</w:t>
      </w:r>
    </w:p>
    <w:p w14:paraId="4CA92DFE">
      <w:pPr>
        <w:pStyle w:val="168"/>
        <w:rPr>
          <w:i w:val="0"/>
          <w:iCs w:val="0"/>
        </w:rPr>
      </w:pPr>
      <w:r>
        <w:rPr>
          <w:i w:val="0"/>
          <w:iCs w:val="0"/>
        </w:rPr>
        <w:t>Then I ripped my hand away.</w:t>
      </w:r>
    </w:p>
    <w:p w14:paraId="0A49AD9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253D518">
      <w:pPr>
        <w:pStyle w:val="168"/>
        <w:rPr>
          <w:i w:val="0"/>
          <w:iCs w:val="0"/>
        </w:rPr>
      </w:pPr>
      <w:r>
        <w:rPr>
          <w:i w:val="0"/>
          <w:iCs w:val="0"/>
        </w:rPr>
        <w:t>"What is wrong with you?"</w:t>
      </w:r>
    </w:p>
    <w:p w14:paraId="17B3AB8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A1625B6">
      <w:pPr>
        <w:pStyle w:val="168"/>
        <w:rPr>
          <w:i w:val="0"/>
          <w:iCs w:val="0"/>
        </w:rPr>
      </w:pPr>
      <w:r>
        <w:rPr>
          <w:i w:val="0"/>
          <w:iCs w:val="0"/>
        </w:rPr>
        <w:t>He looked down at his empty hand.</w:t>
      </w:r>
    </w:p>
    <w:p w14:paraId="5AD92C76">
      <w:pPr>
        <w:pStyle w:val="168"/>
        <w:rPr>
          <w:i w:val="0"/>
          <w:iCs w:val="0"/>
        </w:rPr>
      </w:pPr>
      <w:r>
        <w:rPr>
          <w:i w:val="0"/>
          <w:iCs w:val="0"/>
        </w:rPr>
        <w:t>His face cooled by the second.</w:t>
      </w:r>
    </w:p>
    <w:p w14:paraId="77C00E4E">
      <w:pPr>
        <w:pStyle w:val="168"/>
        <w:rPr>
          <w:i w:val="0"/>
          <w:iCs w:val="0"/>
        </w:rPr>
      </w:pPr>
      <w:r>
        <w:rPr>
          <w:i w:val="0"/>
          <w:iCs w:val="0"/>
        </w:rPr>
        <w:t>I walked to the table and saw the cake.</w:t>
      </w:r>
    </w:p>
    <w:p w14:paraId="34C2CA55">
      <w:pPr>
        <w:pStyle w:val="168"/>
        <w:rPr>
          <w:i w:val="0"/>
          <w:iCs w:val="0"/>
        </w:rPr>
      </w:pPr>
      <w:r>
        <w:rPr>
          <w:i w:val="0"/>
          <w:iCs w:val="0"/>
        </w:rPr>
        <w:t>Candles and all.</w:t>
      </w:r>
    </w:p>
    <w:p w14:paraId="78CC7EFE">
      <w:pPr>
        <w:pStyle w:val="168"/>
        <w:rPr>
          <w:i w:val="0"/>
          <w:iCs w:val="0"/>
        </w:rPr>
      </w:pPr>
      <w:r>
        <w:rPr>
          <w:i w:val="0"/>
          <w:iCs w:val="0"/>
        </w:rPr>
        <w:t>That was when I realized the call hadn't been a dream.</w:t>
      </w:r>
    </w:p>
    <w:p w14:paraId="7C64BB61">
      <w:pPr>
        <w:pStyle w:val="168"/>
        <w:rPr>
          <w:i w:val="0"/>
          <w:iCs w:val="0"/>
        </w:rPr>
      </w:pPr>
      <w:r>
        <w:rPr>
          <w:i w:val="0"/>
          <w:iCs w:val="0"/>
        </w:rPr>
        <w:t>I said I wanted cake.</w:t>
      </w:r>
    </w:p>
    <w:p w14:paraId="3E51D464">
      <w:pPr>
        <w:pStyle w:val="168"/>
        <w:rPr>
          <w:i w:val="0"/>
          <w:iCs w:val="0"/>
        </w:rPr>
      </w:pPr>
      <w:r>
        <w:rPr>
          <w:i w:val="0"/>
          <w:iCs w:val="0"/>
        </w:rPr>
        <w:t>He actually bought one.</w:t>
      </w:r>
    </w:p>
    <w:p w14:paraId="3AAA72E4">
      <w:pPr>
        <w:pStyle w:val="168"/>
        <w:rPr>
          <w:i w:val="0"/>
          <w:iCs w:val="0"/>
        </w:rPr>
      </w:pPr>
      <w:r>
        <w:rPr>
          <w:i w:val="0"/>
          <w:iCs w:val="0"/>
        </w:rPr>
        <w:t>What was that supposed to be?</w:t>
      </w:r>
    </w:p>
    <w:p w14:paraId="50352788">
      <w:pPr>
        <w:pStyle w:val="168"/>
        <w:rPr>
          <w:i w:val="0"/>
          <w:iCs w:val="0"/>
        </w:rPr>
      </w:pPr>
      <w:r>
        <w:rPr>
          <w:i w:val="0"/>
          <w:iCs w:val="0"/>
        </w:rPr>
        <w:t>An apology?</w:t>
      </w:r>
    </w:p>
    <w:p w14:paraId="04AE29A3">
      <w:pPr>
        <w:pStyle w:val="168"/>
        <w:rPr>
          <w:i w:val="0"/>
          <w:iCs w:val="0"/>
        </w:rPr>
      </w:pPr>
      <w:r>
        <w:rPr>
          <w:i w:val="0"/>
          <w:iCs w:val="0"/>
        </w:rPr>
        <w:t>A peace offering?</w:t>
      </w:r>
    </w:p>
    <w:p w14:paraId="78E3033D">
      <w:pPr>
        <w:pStyle w:val="168"/>
        <w:rPr>
          <w:i w:val="0"/>
          <w:iCs w:val="0"/>
        </w:rPr>
      </w:pPr>
      <w:r>
        <w:rPr>
          <w:i w:val="0"/>
          <w:iCs w:val="0"/>
        </w:rPr>
        <w:t>I was dying.</w:t>
      </w:r>
    </w:p>
    <w:p w14:paraId="670683B6">
      <w:pPr>
        <w:pStyle w:val="168"/>
        <w:rPr>
          <w:i w:val="0"/>
          <w:iCs w:val="0"/>
        </w:rPr>
      </w:pPr>
      <w:r>
        <w:rPr>
          <w:i w:val="0"/>
          <w:iCs w:val="0"/>
        </w:rPr>
        <w:t>I didn't need cake.</w:t>
      </w:r>
    </w:p>
    <w:p w14:paraId="0999D501">
      <w:pPr>
        <w:pStyle w:val="168"/>
        <w:rPr>
          <w:i w:val="0"/>
          <w:iCs w:val="0"/>
        </w:rPr>
      </w:pPr>
      <w:r>
        <w:rPr>
          <w:i w:val="0"/>
          <w:iCs w:val="0"/>
        </w:rPr>
        <w:t>And I didn't need him.</w:t>
      </w:r>
    </w:p>
    <w:p w14:paraId="085671EC">
      <w:pPr>
        <w:pStyle w:val="168"/>
        <w:rPr>
          <w:i w:val="0"/>
          <w:iCs w:val="0"/>
        </w:rPr>
      </w:pPr>
      <w:r>
        <w:rPr>
          <w:i w:val="0"/>
          <w:iCs w:val="0"/>
        </w:rPr>
        <w:t>I shoved the whole thing into the trash.</w:t>
      </w:r>
    </w:p>
    <w:p w14:paraId="09BD612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874A9B6">
      <w:pPr>
        <w:pStyle w:val="168"/>
        <w:rPr>
          <w:i w:val="0"/>
          <w:iCs w:val="0"/>
        </w:rPr>
      </w:pPr>
      <w:r>
        <w:rPr>
          <w:i w:val="0"/>
          <w:iCs w:val="0"/>
        </w:rPr>
        <w:t>Ethan's jaw locked.</w:t>
      </w:r>
    </w:p>
    <w:p w14:paraId="45B1496A">
      <w:pPr>
        <w:pStyle w:val="168"/>
        <w:rPr>
          <w:i w:val="0"/>
          <w:iCs w:val="0"/>
        </w:rPr>
      </w:pPr>
      <w:r>
        <w:rPr>
          <w:i w:val="0"/>
          <w:iCs w:val="0"/>
        </w:rPr>
        <w:t>He crossed the room and pinned me to the wall.</w:t>
      </w:r>
    </w:p>
    <w:p w14:paraId="24C8A10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C6702E6">
      <w:pPr>
        <w:pStyle w:val="168"/>
        <w:rPr>
          <w:i w:val="0"/>
          <w:iCs w:val="0"/>
        </w:rPr>
      </w:pPr>
      <w:r>
        <w:rPr>
          <w:i w:val="0"/>
          <w:iCs w:val="0"/>
        </w:rPr>
        <w:t>"Grace, are you screwing with me?"</w:t>
      </w:r>
    </w:p>
    <w:p w14:paraId="1E261A1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(smiling):</w:t>
      </w:r>
    </w:p>
    <w:p w14:paraId="726B4F0F">
      <w:pPr>
        <w:pStyle w:val="168"/>
        <w:rPr>
          <w:i w:val="0"/>
          <w:iCs w:val="0"/>
        </w:rPr>
      </w:pPr>
      <w:r>
        <w:rPr>
          <w:i w:val="0"/>
          <w:iCs w:val="0"/>
        </w:rPr>
        <w:t>"Yeah. I am."</w:t>
      </w:r>
    </w:p>
    <w:p w14:paraId="1811DD7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061BBB70">
      <w:pPr>
        <w:pStyle w:val="168"/>
        <w:rPr>
          <w:i w:val="0"/>
          <w:iCs w:val="0"/>
        </w:rPr>
      </w:pPr>
      <w:r>
        <w:rPr>
          <w:i w:val="0"/>
          <w:iCs w:val="0"/>
        </w:rPr>
        <w:t>"I say I want cake, and you go buy one."</w:t>
      </w:r>
    </w:p>
    <w:p w14:paraId="630AEEE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27E626AE">
      <w:pPr>
        <w:pStyle w:val="168"/>
        <w:rPr>
          <w:i w:val="0"/>
          <w:iCs w:val="0"/>
        </w:rPr>
      </w:pPr>
      <w:r>
        <w:rPr>
          <w:i w:val="0"/>
          <w:iCs w:val="0"/>
        </w:rPr>
        <w:t>"You're still this easy to play."</w:t>
      </w:r>
    </w:p>
    <w:p w14:paraId="0FC2059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46AE467">
      <w:pPr>
        <w:pStyle w:val="168"/>
        <w:rPr>
          <w:i w:val="0"/>
          <w:iCs w:val="0"/>
        </w:rPr>
      </w:pPr>
      <w:r>
        <w:rPr>
          <w:i w:val="0"/>
          <w:iCs w:val="0"/>
        </w:rPr>
        <w:t>I drove the knife right where it hurt.</w:t>
      </w:r>
    </w:p>
    <w:p w14:paraId="4D2FCA34">
      <w:pPr>
        <w:pStyle w:val="168"/>
        <w:rPr>
          <w:i w:val="0"/>
          <w:iCs w:val="0"/>
        </w:rPr>
      </w:pPr>
      <w:r>
        <w:rPr>
          <w:i w:val="0"/>
          <w:iCs w:val="0"/>
        </w:rPr>
        <w:t>And I watched the last of the warmth leave his face.</w:t>
      </w:r>
    </w:p>
    <w:p w14:paraId="339E724A">
      <w:pPr>
        <w:pStyle w:val="168"/>
        <w:rPr>
          <w:i w:val="0"/>
          <w:iCs w:val="0"/>
        </w:rPr>
      </w:pPr>
      <w:r>
        <w:rPr>
          <w:i w:val="0"/>
          <w:iCs w:val="0"/>
        </w:rPr>
        <w:t>He crushed out the cigarette, dragged me into the bedroom, and threw me onto the bed.</w:t>
      </w:r>
    </w:p>
    <w:p w14:paraId="130A475B">
      <w:pPr>
        <w:pStyle w:val="168"/>
        <w:rPr>
          <w:i w:val="0"/>
          <w:iCs w:val="0"/>
        </w:rPr>
      </w:pPr>
      <w:r>
        <w:rPr>
          <w:i w:val="0"/>
          <w:iCs w:val="0"/>
        </w:rPr>
        <w:t>He yanked at my sleep shirt like he'd lost his mind.</w:t>
      </w:r>
    </w:p>
    <w:p w14:paraId="05BC71B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(struggling):</w:t>
      </w:r>
    </w:p>
    <w:p w14:paraId="74DB63E8">
      <w:pPr>
        <w:pStyle w:val="168"/>
        <w:rPr>
          <w:i w:val="0"/>
          <w:iCs w:val="0"/>
        </w:rPr>
      </w:pPr>
      <w:r>
        <w:rPr>
          <w:i w:val="0"/>
          <w:iCs w:val="0"/>
        </w:rPr>
        <w:t>"Ethan, stop! Don't touch me!"</w:t>
      </w:r>
    </w:p>
    <w:p w14:paraId="3255ED5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2826994E">
      <w:pPr>
        <w:pStyle w:val="168"/>
        <w:rPr>
          <w:i w:val="0"/>
          <w:iCs w:val="0"/>
        </w:rPr>
      </w:pPr>
      <w:r>
        <w:rPr>
          <w:i w:val="0"/>
          <w:iCs w:val="0"/>
        </w:rPr>
        <w:t>"You're filthy!"</w:t>
      </w:r>
    </w:p>
    <w:p w14:paraId="20EFD89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5C4B101">
      <w:pPr>
        <w:pStyle w:val="168"/>
        <w:rPr>
          <w:i w:val="0"/>
          <w:iCs w:val="0"/>
        </w:rPr>
      </w:pPr>
      <w:r>
        <w:rPr>
          <w:i w:val="0"/>
          <w:iCs w:val="0"/>
        </w:rPr>
        <w:t>He pinned my legs, bent his head, and bit into my neck hard enough to make me cry.</w:t>
      </w:r>
    </w:p>
    <w:p w14:paraId="7D8F35A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(against my ear, hoarse):</w:t>
      </w:r>
    </w:p>
    <w:p w14:paraId="66C481B5">
      <w:pPr>
        <w:pStyle w:val="168"/>
        <w:rPr>
          <w:i w:val="0"/>
          <w:iCs w:val="0"/>
        </w:rPr>
      </w:pPr>
      <w:r>
        <w:rPr>
          <w:i w:val="0"/>
          <w:iCs w:val="0"/>
        </w:rPr>
        <w:t>"Would it kill you to give in just once?"</w:t>
      </w:r>
    </w:p>
    <w:p w14:paraId="22D36DC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543C2C6F">
      <w:pPr>
        <w:pStyle w:val="168"/>
        <w:rPr>
          <w:i w:val="0"/>
          <w:iCs w:val="0"/>
        </w:rPr>
      </w:pPr>
      <w:r>
        <w:rPr>
          <w:i w:val="0"/>
          <w:iCs w:val="0"/>
        </w:rPr>
        <w:t>"Do you know how many years I waited for you to come back and soften?"</w:t>
      </w:r>
    </w:p>
    <w:p w14:paraId="7449A4D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D92B695">
      <w:pPr>
        <w:pStyle w:val="168"/>
        <w:rPr>
          <w:i w:val="0"/>
          <w:iCs w:val="0"/>
        </w:rPr>
      </w:pPr>
      <w:r>
        <w:rPr>
          <w:i w:val="0"/>
          <w:iCs w:val="0"/>
        </w:rPr>
        <w:t>"Do you know how happy I was when you said you wanted cake?"</w:t>
      </w:r>
    </w:p>
    <w:p w14:paraId="227E1DE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54203422">
      <w:pPr>
        <w:pStyle w:val="168"/>
        <w:rPr>
          <w:i w:val="0"/>
          <w:iCs w:val="0"/>
        </w:rPr>
      </w:pPr>
      <w:r>
        <w:rPr>
          <w:i w:val="0"/>
          <w:iCs w:val="0"/>
        </w:rPr>
        <w:t>"And then you turned me into a joke."</w:t>
      </w:r>
    </w:p>
    <w:p w14:paraId="70F414A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51796CB">
      <w:pPr>
        <w:pStyle w:val="168"/>
        <w:rPr>
          <w:i w:val="0"/>
          <w:iCs w:val="0"/>
        </w:rPr>
      </w:pPr>
      <w:r>
        <w:rPr>
          <w:i w:val="0"/>
          <w:iCs w:val="0"/>
        </w:rPr>
        <w:t>He lifted his head and stared at me, eyes red.</w:t>
      </w:r>
    </w:p>
    <w:p w14:paraId="152AF564">
      <w:pPr>
        <w:pStyle w:val="168"/>
        <w:rPr>
          <w:i w:val="0"/>
          <w:iCs w:val="0"/>
        </w:rPr>
      </w:pPr>
      <w:r>
        <w:rPr>
          <w:i w:val="0"/>
          <w:iCs w:val="0"/>
        </w:rPr>
        <w:t>I bit back my tears and glared right back.</w:t>
      </w:r>
    </w:p>
    <w:p w14:paraId="429BE9E8">
      <w:pPr>
        <w:pStyle w:val="168"/>
        <w:rPr>
          <w:i w:val="0"/>
          <w:iCs w:val="0"/>
        </w:rPr>
      </w:pPr>
      <w:r>
        <w:rPr>
          <w:i w:val="0"/>
          <w:iCs w:val="0"/>
        </w:rPr>
        <w:t>The room went dead quiet.</w:t>
      </w:r>
    </w:p>
    <w:p w14:paraId="50C4CDB2">
      <w:pPr>
        <w:pStyle w:val="168"/>
        <w:rPr>
          <w:i w:val="0"/>
          <w:iCs w:val="0"/>
        </w:rPr>
      </w:pPr>
      <w:r>
        <w:rPr>
          <w:i w:val="0"/>
          <w:iCs w:val="0"/>
        </w:rPr>
        <w:t>Neither of us would give first.</w:t>
      </w:r>
    </w:p>
    <w:p w14:paraId="34856437">
      <w:pPr>
        <w:pStyle w:val="168"/>
        <w:rPr>
          <w:i w:val="0"/>
          <w:iCs w:val="0"/>
        </w:rPr>
      </w:pPr>
      <w:r>
        <w:rPr>
          <w:i w:val="0"/>
          <w:iCs w:val="0"/>
        </w:rPr>
        <w:t>He leaned in.</w:t>
      </w:r>
    </w:p>
    <w:p w14:paraId="2B418B06">
      <w:pPr>
        <w:pStyle w:val="168"/>
        <w:rPr>
          <w:i w:val="0"/>
          <w:iCs w:val="0"/>
        </w:rPr>
      </w:pPr>
      <w:r>
        <w:rPr>
          <w:i w:val="0"/>
          <w:iCs w:val="0"/>
        </w:rPr>
        <w:t>Closer and closer.</w:t>
      </w:r>
    </w:p>
    <w:p w14:paraId="17F2EA1D">
      <w:pPr>
        <w:pStyle w:val="168"/>
        <w:rPr>
          <w:i w:val="0"/>
          <w:iCs w:val="0"/>
        </w:rPr>
      </w:pPr>
      <w:r>
        <w:rPr>
          <w:i w:val="0"/>
          <w:iCs w:val="0"/>
        </w:rPr>
        <w:t>Almost at my mouth -</w:t>
      </w:r>
    </w:p>
    <w:p w14:paraId="1E1F8FAC">
      <w:pPr>
        <w:pStyle w:val="168"/>
        <w:rPr>
          <w:i w:val="0"/>
          <w:iCs w:val="0"/>
        </w:rPr>
      </w:pPr>
      <w:r>
        <w:rPr>
          <w:i w:val="0"/>
          <w:iCs w:val="0"/>
        </w:rPr>
        <w:t>Then his phone rang.</w:t>
      </w:r>
    </w:p>
    <w:p w14:paraId="0F6F22A0">
      <w:pPr>
        <w:pStyle w:val="168"/>
        <w:rPr>
          <w:i w:val="0"/>
          <w:iCs w:val="0"/>
        </w:rPr>
      </w:pPr>
      <w:r>
        <w:rPr>
          <w:i w:val="0"/>
          <w:iCs w:val="0"/>
        </w:rPr>
        <w:t>It was Vivian.</w:t>
      </w:r>
    </w:p>
    <w:p w14:paraId="4299D94D">
      <w:pPr>
        <w:pStyle w:val="168"/>
        <w:rPr>
          <w:i w:val="0"/>
          <w:iCs w:val="0"/>
        </w:rPr>
      </w:pPr>
      <w:r>
        <w:rPr>
          <w:i w:val="0"/>
          <w:iCs w:val="0"/>
        </w:rPr>
        <w:t>He paused.</w:t>
      </w:r>
    </w:p>
    <w:p w14:paraId="132AC053">
      <w:pPr>
        <w:pStyle w:val="168"/>
        <w:rPr>
          <w:i w:val="0"/>
          <w:iCs w:val="0"/>
        </w:rPr>
      </w:pPr>
      <w:r>
        <w:rPr>
          <w:i w:val="0"/>
          <w:iCs w:val="0"/>
        </w:rPr>
        <w:t>Then he answered.</w:t>
      </w:r>
    </w:p>
    <w:p w14:paraId="09EE9A7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 (on the phone, crying):</w:t>
      </w:r>
    </w:p>
    <w:p w14:paraId="2D9FA006">
      <w:pPr>
        <w:pStyle w:val="168"/>
        <w:rPr>
          <w:i w:val="0"/>
          <w:iCs w:val="0"/>
        </w:rPr>
      </w:pPr>
      <w:r>
        <w:rPr>
          <w:i w:val="0"/>
          <w:iCs w:val="0"/>
        </w:rPr>
        <w:t>"Ethan, are you really choosing Grace over me?"</w:t>
      </w:r>
    </w:p>
    <w:p w14:paraId="0EC8E83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1E678F62">
      <w:pPr>
        <w:pStyle w:val="168"/>
        <w:rPr>
          <w:i w:val="0"/>
          <w:iCs w:val="0"/>
        </w:rPr>
      </w:pPr>
      <w:r>
        <w:rPr>
          <w:i w:val="0"/>
          <w:iCs w:val="0"/>
        </w:rPr>
        <w:t>"You said you liked me..."</w:t>
      </w:r>
    </w:p>
    <w:p w14:paraId="00CFE21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3EA69203">
      <w:pPr>
        <w:pStyle w:val="168"/>
        <w:rPr>
          <w:i w:val="0"/>
          <w:iCs w:val="0"/>
        </w:rPr>
      </w:pPr>
      <w:r>
        <w:rPr>
          <w:i w:val="0"/>
          <w:iCs w:val="0"/>
        </w:rPr>
        <w:t>"I'm at a bar. Some guy keeps following me."</w:t>
      </w:r>
    </w:p>
    <w:p w14:paraId="148E0F5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54EDF4D6">
      <w:pPr>
        <w:pStyle w:val="168"/>
        <w:rPr>
          <w:i w:val="0"/>
          <w:iCs w:val="0"/>
        </w:rPr>
      </w:pPr>
      <w:r>
        <w:rPr>
          <w:i w:val="0"/>
          <w:iCs w:val="0"/>
        </w:rPr>
        <w:t>"I'm scared. Can you come get me?"</w:t>
      </w:r>
    </w:p>
    <w:p w14:paraId="2E0D415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7686EE3">
      <w:pPr>
        <w:pStyle w:val="168"/>
        <w:rPr>
          <w:i w:val="0"/>
          <w:iCs w:val="0"/>
        </w:rPr>
      </w:pPr>
      <w:r>
        <w:rPr>
          <w:i w:val="0"/>
          <w:iCs w:val="0"/>
        </w:rPr>
        <w:t>Ethan didn't say a word.</w:t>
      </w:r>
    </w:p>
    <w:p w14:paraId="57073714">
      <w:pPr>
        <w:pStyle w:val="168"/>
        <w:rPr>
          <w:i w:val="0"/>
          <w:iCs w:val="0"/>
        </w:rPr>
      </w:pPr>
      <w:r>
        <w:rPr>
          <w:i w:val="0"/>
          <w:iCs w:val="0"/>
        </w:rPr>
        <w:t>He just stared at me and smiled.</w:t>
      </w:r>
    </w:p>
    <w:p w14:paraId="2254887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(softly):</w:t>
      </w:r>
    </w:p>
    <w:p w14:paraId="273C28E8">
      <w:pPr>
        <w:pStyle w:val="168"/>
        <w:rPr>
          <w:i w:val="0"/>
          <w:iCs w:val="0"/>
        </w:rPr>
      </w:pPr>
      <w:r>
        <w:rPr>
          <w:i w:val="0"/>
          <w:iCs w:val="0"/>
        </w:rPr>
        <w:t>"Grace. Beg me."</w:t>
      </w:r>
    </w:p>
    <w:p w14:paraId="7E1B46F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0F64D45F">
      <w:pPr>
        <w:pStyle w:val="168"/>
        <w:rPr>
          <w:i w:val="0"/>
          <w:iCs w:val="0"/>
        </w:rPr>
      </w:pPr>
      <w:r>
        <w:rPr>
          <w:i w:val="0"/>
          <w:iCs w:val="0"/>
        </w:rPr>
        <w:t>"Beg me to stay, and I won't go."</w:t>
      </w:r>
    </w:p>
    <w:p w14:paraId="6FC4706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51BDEEF">
      <w:pPr>
        <w:pStyle w:val="168"/>
        <w:rPr>
          <w:i w:val="0"/>
          <w:iCs w:val="0"/>
        </w:rPr>
      </w:pPr>
      <w:r>
        <w:rPr>
          <w:i w:val="0"/>
          <w:iCs w:val="0"/>
        </w:rPr>
        <w:t>He had forgotten.</w:t>
      </w:r>
    </w:p>
    <w:p w14:paraId="71DED444">
      <w:pPr>
        <w:pStyle w:val="168"/>
        <w:rPr>
          <w:i w:val="0"/>
          <w:iCs w:val="0"/>
        </w:rPr>
      </w:pPr>
      <w:r>
        <w:rPr>
          <w:i w:val="0"/>
          <w:iCs w:val="0"/>
        </w:rPr>
        <w:t>A long time ago, I begged him too.</w:t>
      </w:r>
    </w:p>
    <w:p w14:paraId="2AC4572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(voice-over, memory):</w:t>
      </w:r>
    </w:p>
    <w:p w14:paraId="48B2F28E">
      <w:pPr>
        <w:pStyle w:val="168"/>
        <w:rPr>
          <w:i w:val="0"/>
          <w:iCs w:val="0"/>
        </w:rPr>
      </w:pPr>
      <w:r>
        <w:rPr>
          <w:i w:val="0"/>
          <w:iCs w:val="0"/>
        </w:rPr>
        <w:t>"Ethan, can we talk without fighting?"</w:t>
      </w:r>
    </w:p>
    <w:p w14:paraId="0D20BDE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A6F9C77">
      <w:pPr>
        <w:pStyle w:val="168"/>
        <w:rPr>
          <w:i w:val="0"/>
          <w:iCs w:val="0"/>
        </w:rPr>
      </w:pPr>
      <w:r>
        <w:rPr>
          <w:i w:val="0"/>
          <w:iCs w:val="0"/>
        </w:rPr>
        <w:t>"Can we stop hurting each other?"</w:t>
      </w:r>
    </w:p>
    <w:p w14:paraId="6207098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DDFC517">
      <w:pPr>
        <w:pStyle w:val="168"/>
        <w:rPr>
          <w:i w:val="0"/>
          <w:iCs w:val="0"/>
        </w:rPr>
      </w:pPr>
      <w:r>
        <w:rPr>
          <w:i w:val="0"/>
          <w:iCs w:val="0"/>
        </w:rPr>
        <w:t>"Can we just be good to each other?"</w:t>
      </w:r>
    </w:p>
    <w:p w14:paraId="1D0E04B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6B1488C4">
      <w:pPr>
        <w:pStyle w:val="168"/>
        <w:rPr>
          <w:i w:val="0"/>
          <w:iCs w:val="0"/>
        </w:rPr>
      </w:pPr>
      <w:r>
        <w:rPr>
          <w:i w:val="0"/>
          <w:iCs w:val="0"/>
        </w:rPr>
        <w:t>"Can you be a little kinder to me?"</w:t>
      </w:r>
    </w:p>
    <w:p w14:paraId="5D2AB5B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A5DDB0B">
      <w:pPr>
        <w:pStyle w:val="168"/>
        <w:rPr>
          <w:i w:val="0"/>
          <w:iCs w:val="0"/>
        </w:rPr>
      </w:pPr>
      <w:r>
        <w:rPr>
          <w:i w:val="0"/>
          <w:iCs w:val="0"/>
        </w:rPr>
        <w:t>And Ethan looked at me and said -</w:t>
      </w:r>
    </w:p>
    <w:p w14:paraId="3F523E1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(memory):</w:t>
      </w:r>
    </w:p>
    <w:p w14:paraId="35592519">
      <w:pPr>
        <w:pStyle w:val="168"/>
        <w:rPr>
          <w:i w:val="0"/>
          <w:iCs w:val="0"/>
        </w:rPr>
      </w:pPr>
      <w:r>
        <w:rPr>
          <w:i w:val="0"/>
          <w:iCs w:val="0"/>
        </w:rPr>
        <w:t>"You don't deserve it."</w:t>
      </w:r>
    </w:p>
    <w:p w14:paraId="2C358A5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A228002">
      <w:pPr>
        <w:pStyle w:val="168"/>
        <w:rPr>
          <w:i w:val="0"/>
          <w:iCs w:val="0"/>
        </w:rPr>
      </w:pPr>
      <w:r>
        <w:rPr>
          <w:i w:val="0"/>
          <w:iCs w:val="0"/>
        </w:rPr>
        <w:t>Those four words lived in me for years.</w:t>
      </w:r>
    </w:p>
    <w:p w14:paraId="2AA927E4">
      <w:pPr>
        <w:pStyle w:val="168"/>
        <w:rPr>
          <w:i w:val="0"/>
          <w:iCs w:val="0"/>
        </w:rPr>
      </w:pPr>
      <w:r>
        <w:rPr>
          <w:i w:val="0"/>
          <w:iCs w:val="0"/>
        </w:rPr>
        <w:t>Now I could finally give them back.</w:t>
      </w:r>
    </w:p>
    <w:p w14:paraId="7C3F38B7">
      <w:pPr>
        <w:pStyle w:val="168"/>
        <w:rPr>
          <w:i w:val="0"/>
          <w:iCs w:val="0"/>
        </w:rPr>
      </w:pPr>
      <w:r>
        <w:rPr>
          <w:i w:val="0"/>
          <w:iCs w:val="0"/>
        </w:rPr>
        <w:t>I grabbed his collar and looked him dead in the eye.</w:t>
      </w:r>
    </w:p>
    <w:p w14:paraId="7E75E99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D0CF3AF">
      <w:pPr>
        <w:pStyle w:val="168"/>
        <w:rPr>
          <w:i w:val="0"/>
          <w:iCs w:val="0"/>
        </w:rPr>
      </w:pPr>
      <w:r>
        <w:rPr>
          <w:i w:val="0"/>
          <w:iCs w:val="0"/>
        </w:rPr>
        <w:t>"Ethan, you don't deserve it."</w:t>
      </w:r>
    </w:p>
    <w:p w14:paraId="7F6C63E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14D8ACE">
      <w:pPr>
        <w:pStyle w:val="168"/>
        <w:rPr>
          <w:i w:val="0"/>
          <w:iCs w:val="0"/>
        </w:rPr>
      </w:pPr>
      <w:r>
        <w:rPr>
          <w:i w:val="0"/>
          <w:iCs w:val="0"/>
        </w:rPr>
        <w:t>He went quiet.</w:t>
      </w:r>
    </w:p>
    <w:p w14:paraId="021A1DA1">
      <w:pPr>
        <w:pStyle w:val="168"/>
        <w:rPr>
          <w:i w:val="0"/>
          <w:iCs w:val="0"/>
        </w:rPr>
      </w:pPr>
      <w:r>
        <w:rPr>
          <w:i w:val="0"/>
          <w:iCs w:val="0"/>
        </w:rPr>
        <w:t>Then he laughed at himself.</w:t>
      </w:r>
    </w:p>
    <w:p w14:paraId="1B0977CA">
      <w:pPr>
        <w:pStyle w:val="168"/>
        <w:rPr>
          <w:i w:val="0"/>
          <w:iCs w:val="0"/>
        </w:rPr>
      </w:pPr>
      <w:r>
        <w:rPr>
          <w:i w:val="0"/>
          <w:iCs w:val="0"/>
        </w:rPr>
        <w:t>He lifted the phone again.</w:t>
      </w:r>
    </w:p>
    <w:p w14:paraId="77E1A9E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(to Vivian):</w:t>
      </w:r>
    </w:p>
    <w:p w14:paraId="7AF972C2">
      <w:pPr>
        <w:pStyle w:val="168"/>
        <w:rPr>
          <w:i w:val="0"/>
          <w:iCs w:val="0"/>
        </w:rPr>
      </w:pPr>
      <w:r>
        <w:rPr>
          <w:i w:val="0"/>
          <w:iCs w:val="0"/>
        </w:rPr>
        <w:t>"Wait for me. I'm coming."</w:t>
      </w:r>
    </w:p>
    <w:p w14:paraId="1655064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7808910">
      <w:pPr>
        <w:pStyle w:val="168"/>
        <w:rPr>
          <w:i w:val="0"/>
          <w:iCs w:val="0"/>
        </w:rPr>
      </w:pPr>
      <w:r>
        <w:rPr>
          <w:i w:val="0"/>
          <w:iCs w:val="0"/>
        </w:rPr>
        <w:t>He didn't look back.</w:t>
      </w:r>
    </w:p>
    <w:p w14:paraId="0AF24C7E">
      <w:pPr>
        <w:pStyle w:val="168"/>
        <w:rPr>
          <w:i w:val="0"/>
          <w:iCs w:val="0"/>
        </w:rPr>
      </w:pPr>
      <w:r>
        <w:rPr>
          <w:i w:val="0"/>
          <w:iCs w:val="0"/>
        </w:rPr>
        <w:t>He got up and slammed the door behind him.</w:t>
      </w:r>
    </w:p>
    <w:p w14:paraId="098292E6">
      <w:pPr>
        <w:pStyle w:val="168"/>
        <w:rPr>
          <w:i w:val="0"/>
          <w:iCs w:val="0"/>
        </w:rPr>
      </w:pPr>
      <w:r>
        <w:rPr>
          <w:i w:val="0"/>
          <w:iCs w:val="0"/>
        </w:rPr>
        <w:t>The apartment went quiet again.</w:t>
      </w:r>
    </w:p>
    <w:p w14:paraId="522D55EC">
      <w:pPr>
        <w:pStyle w:val="168"/>
        <w:rPr>
          <w:i w:val="0"/>
          <w:iCs w:val="0"/>
        </w:rPr>
      </w:pPr>
      <w:r>
        <w:rPr>
          <w:i w:val="0"/>
          <w:iCs w:val="0"/>
        </w:rPr>
        <w:t>I slid down the wall.</w:t>
      </w:r>
    </w:p>
    <w:p w14:paraId="6AE17157">
      <w:pPr>
        <w:pStyle w:val="168"/>
        <w:rPr>
          <w:i w:val="0"/>
          <w:iCs w:val="0"/>
        </w:rPr>
      </w:pPr>
      <w:r>
        <w:rPr>
          <w:i w:val="0"/>
          <w:iCs w:val="0"/>
        </w:rPr>
        <w:t>A second later, blood dripped into my palm from my nose.</w:t>
      </w:r>
    </w:p>
    <w:p w14:paraId="3218B332">
      <w:pPr>
        <w:pStyle w:val="168"/>
        <w:rPr>
          <w:i w:val="0"/>
          <w:iCs w:val="0"/>
        </w:rPr>
      </w:pPr>
      <w:r>
        <w:rPr>
          <w:i w:val="0"/>
          <w:iCs w:val="0"/>
        </w:rPr>
        <w:t>It felt hot.</w:t>
      </w:r>
    </w:p>
    <w:p w14:paraId="2B8CA596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5]</w:t>
      </w:r>
    </w:p>
    <w:p w14:paraId="01ED8249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4B9CADF2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6</w:t>
      </w:r>
    </w:p>
    <w:p w14:paraId="7838FEE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F7687CF">
      <w:pPr>
        <w:pStyle w:val="168"/>
        <w:rPr>
          <w:i w:val="0"/>
          <w:iCs w:val="0"/>
        </w:rPr>
      </w:pPr>
      <w:r>
        <w:rPr>
          <w:i w:val="0"/>
          <w:iCs w:val="0"/>
        </w:rPr>
        <w:t>The next day, photos of Ethan fighting another man over Vivian were everywhere.</w:t>
      </w:r>
    </w:p>
    <w:p w14:paraId="52465AD0">
      <w:pPr>
        <w:pStyle w:val="168"/>
        <w:rPr>
          <w:i w:val="0"/>
          <w:iCs w:val="0"/>
        </w:rPr>
      </w:pPr>
      <w:r>
        <w:rPr>
          <w:i w:val="0"/>
          <w:iCs w:val="0"/>
        </w:rPr>
        <w:t>It was the first time his affair had blown up in public.</w:t>
      </w:r>
    </w:p>
    <w:p w14:paraId="3D3CAA10">
      <w:pPr>
        <w:pStyle w:val="168"/>
        <w:rPr>
          <w:i w:val="0"/>
          <w:iCs w:val="0"/>
        </w:rPr>
      </w:pPr>
      <w:r>
        <w:rPr>
          <w:i w:val="0"/>
          <w:iCs w:val="0"/>
        </w:rPr>
        <w:t>His fund had power on Wall Street now.</w:t>
      </w:r>
    </w:p>
    <w:p w14:paraId="6DBAC97D">
      <w:pPr>
        <w:pStyle w:val="168"/>
        <w:rPr>
          <w:i w:val="0"/>
          <w:iCs w:val="0"/>
        </w:rPr>
      </w:pPr>
      <w:r>
        <w:rPr>
          <w:i w:val="0"/>
          <w:iCs w:val="0"/>
        </w:rPr>
        <w:t>He was young, rich, handsome, and always trending somewhere.</w:t>
      </w:r>
    </w:p>
    <w:p w14:paraId="5C80B057">
      <w:pPr>
        <w:pStyle w:val="168"/>
        <w:rPr>
          <w:i w:val="0"/>
          <w:iCs w:val="0"/>
        </w:rPr>
      </w:pPr>
      <w:r>
        <w:rPr>
          <w:i w:val="0"/>
          <w:iCs w:val="0"/>
        </w:rPr>
        <w:t>By the time I walked outside, reporters were already at the building.</w:t>
      </w:r>
    </w:p>
    <w:p w14:paraId="194E02F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Reporter:</w:t>
      </w:r>
    </w:p>
    <w:p w14:paraId="7A622581">
      <w:pPr>
        <w:pStyle w:val="168"/>
        <w:rPr>
          <w:i w:val="0"/>
          <w:iCs w:val="0"/>
        </w:rPr>
      </w:pPr>
      <w:r>
        <w:rPr>
          <w:i w:val="0"/>
          <w:iCs w:val="0"/>
        </w:rPr>
        <w:t>"Mrs. Reed, do you have anything to say about Ethan and Vivian?"</w:t>
      </w:r>
    </w:p>
    <w:p w14:paraId="3403BA9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(without stopping):</w:t>
      </w:r>
    </w:p>
    <w:p w14:paraId="5D6891FA">
      <w:pPr>
        <w:pStyle w:val="168"/>
        <w:rPr>
          <w:i w:val="0"/>
          <w:iCs w:val="0"/>
        </w:rPr>
      </w:pPr>
      <w:r>
        <w:rPr>
          <w:i w:val="0"/>
          <w:iCs w:val="0"/>
        </w:rPr>
        <w:t>"One is a cheating husband. The other knew he was married and did it anyway."</w:t>
      </w:r>
    </w:p>
    <w:p w14:paraId="7FCEDC3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2B5718BD">
      <w:pPr>
        <w:pStyle w:val="168"/>
        <w:rPr>
          <w:i w:val="0"/>
          <w:iCs w:val="0"/>
        </w:rPr>
      </w:pPr>
      <w:r>
        <w:rPr>
          <w:i w:val="0"/>
          <w:iCs w:val="0"/>
        </w:rPr>
        <w:t>"What exactly do you want me to say?"</w:t>
      </w:r>
    </w:p>
    <w:p w14:paraId="209F64B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DB5EB4C">
      <w:pPr>
        <w:pStyle w:val="168"/>
        <w:rPr>
          <w:i w:val="0"/>
          <w:iCs w:val="0"/>
        </w:rPr>
      </w:pPr>
      <w:r>
        <w:rPr>
          <w:i w:val="0"/>
          <w:iCs w:val="0"/>
        </w:rPr>
        <w:t>A younger girl hurried after me.</w:t>
      </w:r>
    </w:p>
    <w:p w14:paraId="694E9BB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73794FE4">
      <w:pPr>
        <w:pStyle w:val="168"/>
        <w:rPr>
          <w:i w:val="0"/>
          <w:iCs w:val="0"/>
        </w:rPr>
      </w:pPr>
      <w:r>
        <w:rPr>
          <w:i w:val="0"/>
          <w:iCs w:val="0"/>
        </w:rPr>
        <w:t>"But I heard you dumped Ethan for money when he was broke."</w:t>
      </w:r>
    </w:p>
    <w:p w14:paraId="3F41443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16C4158F">
      <w:pPr>
        <w:pStyle w:val="168"/>
        <w:rPr>
          <w:i w:val="0"/>
          <w:iCs w:val="0"/>
        </w:rPr>
      </w:pPr>
      <w:r>
        <w:rPr>
          <w:i w:val="0"/>
          <w:iCs w:val="0"/>
        </w:rPr>
        <w:t>"Then he made it big, and you used his feelings to marry him."</w:t>
      </w:r>
    </w:p>
    <w:p w14:paraId="7FC2879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2778DF63">
      <w:pPr>
        <w:pStyle w:val="168"/>
        <w:rPr>
          <w:i w:val="0"/>
          <w:iCs w:val="0"/>
        </w:rPr>
      </w:pPr>
      <w:r>
        <w:rPr>
          <w:i w:val="0"/>
          <w:iCs w:val="0"/>
        </w:rPr>
        <w:t>"Now he's finally found real love, and you're still clinging to the title of Mrs. Reed."</w:t>
      </w:r>
    </w:p>
    <w:p w14:paraId="775E603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2CE06AFA">
      <w:pPr>
        <w:pStyle w:val="168"/>
        <w:rPr>
          <w:i w:val="0"/>
          <w:iCs w:val="0"/>
        </w:rPr>
      </w:pPr>
      <w:r>
        <w:rPr>
          <w:i w:val="0"/>
          <w:iCs w:val="0"/>
        </w:rPr>
        <w:t>"Don't you think you're the one bullying people?"</w:t>
      </w:r>
    </w:p>
    <w:p w14:paraId="122583E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D5D716F">
      <w:pPr>
        <w:pStyle w:val="168"/>
        <w:rPr>
          <w:i w:val="0"/>
          <w:iCs w:val="0"/>
        </w:rPr>
      </w:pPr>
      <w:r>
        <w:rPr>
          <w:i w:val="0"/>
          <w:iCs w:val="0"/>
        </w:rPr>
        <w:t>I stopped, looked at her, and pulled her press badge forward.</w:t>
      </w:r>
    </w:p>
    <w:p w14:paraId="786F32CE">
      <w:pPr>
        <w:pStyle w:val="168"/>
        <w:rPr>
          <w:i w:val="0"/>
          <w:iCs w:val="0"/>
        </w:rPr>
      </w:pPr>
      <w:r>
        <w:rPr>
          <w:i w:val="0"/>
          <w:iCs w:val="0"/>
        </w:rPr>
        <w:t>Behind it was a Columbia student ID.</w:t>
      </w:r>
    </w:p>
    <w:p w14:paraId="0570459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05D861D">
      <w:pPr>
        <w:pStyle w:val="168"/>
        <w:rPr>
          <w:i w:val="0"/>
          <w:iCs w:val="0"/>
        </w:rPr>
      </w:pPr>
      <w:r>
        <w:rPr>
          <w:i w:val="0"/>
          <w:iCs w:val="0"/>
        </w:rPr>
        <w:t>"You're Vivian's friend, aren't you?"</w:t>
      </w:r>
    </w:p>
    <w:p w14:paraId="1F85B9E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0590270">
      <w:pPr>
        <w:pStyle w:val="168"/>
        <w:rPr>
          <w:i w:val="0"/>
          <w:iCs w:val="0"/>
        </w:rPr>
      </w:pPr>
      <w:r>
        <w:rPr>
          <w:i w:val="0"/>
          <w:iCs w:val="0"/>
        </w:rPr>
        <w:t>"When Ethan married me, he was the one who did whatever it took."</w:t>
      </w:r>
    </w:p>
    <w:p w14:paraId="0ABA533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69167C92">
      <w:pPr>
        <w:pStyle w:val="168"/>
        <w:rPr>
          <w:i w:val="0"/>
          <w:iCs w:val="0"/>
        </w:rPr>
      </w:pPr>
      <w:r>
        <w:rPr>
          <w:i w:val="0"/>
          <w:iCs w:val="0"/>
        </w:rPr>
        <w:t>"You think I was dying to marry him?"</w:t>
      </w:r>
    </w:p>
    <w:p w14:paraId="7766A0E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0F92F60">
      <w:pPr>
        <w:pStyle w:val="168"/>
        <w:rPr>
          <w:i w:val="0"/>
          <w:iCs w:val="0"/>
        </w:rPr>
      </w:pPr>
      <w:r>
        <w:rPr>
          <w:i w:val="0"/>
          <w:iCs w:val="0"/>
        </w:rPr>
        <w:t>"People in our circle know that."</w:t>
      </w:r>
    </w:p>
    <w:p w14:paraId="7BB3072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0EC460F5">
      <w:pPr>
        <w:pStyle w:val="168"/>
        <w:rPr>
          <w:i w:val="0"/>
          <w:iCs w:val="0"/>
        </w:rPr>
      </w:pPr>
      <w:r>
        <w:rPr>
          <w:i w:val="0"/>
          <w:iCs w:val="0"/>
        </w:rPr>
        <w:t>"So do you not know - or did you come here on purpose to help your friend climb into my place?"</w:t>
      </w:r>
    </w:p>
    <w:p w14:paraId="2F33C52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4CAF8D7">
      <w:pPr>
        <w:pStyle w:val="168"/>
        <w:rPr>
          <w:i w:val="0"/>
          <w:iCs w:val="0"/>
        </w:rPr>
      </w:pPr>
      <w:r>
        <w:rPr>
          <w:i w:val="0"/>
          <w:iCs w:val="0"/>
        </w:rPr>
        <w:t>Her face changed.</w:t>
      </w:r>
    </w:p>
    <w:p w14:paraId="15A95077">
      <w:pPr>
        <w:pStyle w:val="168"/>
        <w:rPr>
          <w:i w:val="0"/>
          <w:iCs w:val="0"/>
        </w:rPr>
      </w:pPr>
      <w:r>
        <w:rPr>
          <w:i w:val="0"/>
          <w:iCs w:val="0"/>
        </w:rPr>
        <w:t>She snatched the badge back.</w:t>
      </w:r>
    </w:p>
    <w:p w14:paraId="2DF69F9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713AE508">
      <w:pPr>
        <w:pStyle w:val="168"/>
        <w:rPr>
          <w:i w:val="0"/>
          <w:iCs w:val="0"/>
        </w:rPr>
      </w:pPr>
      <w:r>
        <w:rPr>
          <w:i w:val="0"/>
          <w:iCs w:val="0"/>
        </w:rPr>
        <w:t>"Yes, we're friends. I'm still a reporter."</w:t>
      </w:r>
    </w:p>
    <w:p w14:paraId="31D5CD8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1919E94D">
      <w:pPr>
        <w:pStyle w:val="168"/>
        <w:rPr>
          <w:i w:val="0"/>
          <w:iCs w:val="0"/>
        </w:rPr>
      </w:pPr>
      <w:r>
        <w:rPr>
          <w:i w:val="0"/>
          <w:iCs w:val="0"/>
        </w:rPr>
        <w:t>"What I said was objective."</w:t>
      </w:r>
    </w:p>
    <w:p w14:paraId="08AE3FE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08FE2E74">
      <w:pPr>
        <w:pStyle w:val="168"/>
        <w:rPr>
          <w:i w:val="0"/>
          <w:iCs w:val="0"/>
        </w:rPr>
      </w:pPr>
      <w:r>
        <w:rPr>
          <w:i w:val="0"/>
          <w:iCs w:val="0"/>
        </w:rPr>
        <w:t>"If you never wanted to marry Ethan, then why not divorce him now that he loves someone else?"</w:t>
      </w:r>
    </w:p>
    <w:p w14:paraId="1580C6E5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C25097B">
      <w:pPr>
        <w:pStyle w:val="168"/>
        <w:rPr>
          <w:i w:val="0"/>
          <w:iCs w:val="0"/>
        </w:rPr>
      </w:pPr>
      <w:r>
        <w:rPr>
          <w:i w:val="0"/>
          <w:iCs w:val="0"/>
        </w:rPr>
        <w:t>I smiled and was about to answer.</w:t>
      </w:r>
    </w:p>
    <w:p w14:paraId="0E6AF69D">
      <w:pPr>
        <w:pStyle w:val="168"/>
        <w:rPr>
          <w:i w:val="0"/>
          <w:iCs w:val="0"/>
        </w:rPr>
      </w:pPr>
      <w:r>
        <w:rPr>
          <w:i w:val="0"/>
          <w:iCs w:val="0"/>
        </w:rPr>
        <w:t>Then my nose started bleeding again.</w:t>
      </w:r>
    </w:p>
    <w:p w14:paraId="648B76A7">
      <w:pPr>
        <w:pStyle w:val="168"/>
        <w:rPr>
          <w:i w:val="0"/>
          <w:iCs w:val="0"/>
        </w:rPr>
      </w:pPr>
      <w:r>
        <w:rPr>
          <w:i w:val="0"/>
          <w:iCs w:val="0"/>
        </w:rPr>
        <w:t>Someone in the crowd laughed.</w:t>
      </w:r>
    </w:p>
    <w:p w14:paraId="5B2CC8E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Bystander:</w:t>
      </w:r>
    </w:p>
    <w:p w14:paraId="34DACF70">
      <w:pPr>
        <w:pStyle w:val="168"/>
        <w:rPr>
          <w:i w:val="0"/>
          <w:iCs w:val="0"/>
        </w:rPr>
      </w:pPr>
      <w:r>
        <w:rPr>
          <w:i w:val="0"/>
          <w:iCs w:val="0"/>
        </w:rPr>
        <w:t>"She says she doesn't care, and now she's so worked up she's bleeding."</w:t>
      </w:r>
    </w:p>
    <w:p w14:paraId="6A1CB33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7986DC2">
      <w:pPr>
        <w:pStyle w:val="168"/>
        <w:rPr>
          <w:i w:val="0"/>
          <w:iCs w:val="0"/>
        </w:rPr>
      </w:pPr>
      <w:r>
        <w:rPr>
          <w:i w:val="0"/>
          <w:iCs w:val="0"/>
        </w:rPr>
        <w:t>I wiped the blood from my lip.</w:t>
      </w:r>
    </w:p>
    <w:p w14:paraId="2FF0028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(calmly):</w:t>
      </w:r>
    </w:p>
    <w:p w14:paraId="2D1842CE">
      <w:pPr>
        <w:pStyle w:val="168"/>
        <w:rPr>
          <w:i w:val="0"/>
          <w:iCs w:val="0"/>
        </w:rPr>
      </w:pPr>
      <w:r>
        <w:rPr>
          <w:i w:val="0"/>
          <w:iCs w:val="0"/>
        </w:rPr>
        <w:t>"I'm not worked up."</w:t>
      </w:r>
    </w:p>
    <w:p w14:paraId="1DF1101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6EE7C1D1">
      <w:pPr>
        <w:pStyle w:val="168"/>
        <w:rPr>
          <w:i w:val="0"/>
          <w:iCs w:val="0"/>
        </w:rPr>
      </w:pPr>
      <w:r>
        <w:rPr>
          <w:i w:val="0"/>
          <w:iCs w:val="0"/>
        </w:rPr>
        <w:t>"I'm sick."</w:t>
      </w:r>
    </w:p>
    <w:p w14:paraId="1C0930E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3AC6927E">
      <w:pPr>
        <w:pStyle w:val="168"/>
        <w:rPr>
          <w:i w:val="0"/>
          <w:iCs w:val="0"/>
        </w:rPr>
      </w:pPr>
      <w:r>
        <w:rPr>
          <w:i w:val="0"/>
          <w:iCs w:val="0"/>
        </w:rPr>
        <w:t>"And I'm dying."</w:t>
      </w:r>
    </w:p>
    <w:p w14:paraId="448E6A0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ADCBE59">
      <w:pPr>
        <w:pStyle w:val="168"/>
        <w:rPr>
          <w:i w:val="0"/>
          <w:iCs w:val="0"/>
        </w:rPr>
      </w:pPr>
      <w:r>
        <w:rPr>
          <w:i w:val="0"/>
          <w:iCs w:val="0"/>
        </w:rPr>
        <w:t>The whole crowd went quiet.</w:t>
      </w:r>
    </w:p>
    <w:p w14:paraId="697013CE">
      <w:pPr>
        <w:pStyle w:val="168"/>
        <w:rPr>
          <w:i w:val="0"/>
          <w:iCs w:val="0"/>
        </w:rPr>
      </w:pPr>
      <w:r>
        <w:rPr>
          <w:i w:val="0"/>
          <w:iCs w:val="0"/>
        </w:rPr>
        <w:t>Even the girl with the livestream lowered her phone.</w:t>
      </w:r>
    </w:p>
    <w:p w14:paraId="79022CD5">
      <w:pPr>
        <w:pStyle w:val="168"/>
        <w:rPr>
          <w:i w:val="0"/>
          <w:iCs w:val="0"/>
        </w:rPr>
      </w:pPr>
      <w:r>
        <w:rPr>
          <w:i w:val="0"/>
          <w:iCs w:val="0"/>
        </w:rPr>
        <w:t>Only the intern kept talking.</w:t>
      </w:r>
    </w:p>
    <w:p w14:paraId="26A9BE4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24D9EA29">
      <w:pPr>
        <w:pStyle w:val="168"/>
        <w:rPr>
          <w:i w:val="0"/>
          <w:iCs w:val="0"/>
        </w:rPr>
      </w:pPr>
      <w:r>
        <w:rPr>
          <w:i w:val="0"/>
          <w:iCs w:val="0"/>
        </w:rPr>
        <w:t>"Oh, please. A nosebleed and now it's a terminal illness?"</w:t>
      </w:r>
    </w:p>
    <w:p w14:paraId="5D6FCC3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73836B10">
      <w:pPr>
        <w:pStyle w:val="168"/>
        <w:rPr>
          <w:i w:val="0"/>
          <w:iCs w:val="0"/>
        </w:rPr>
      </w:pPr>
      <w:r>
        <w:rPr>
          <w:i w:val="0"/>
          <w:iCs w:val="0"/>
        </w:rPr>
        <w:t>"I can't stand women like you."</w:t>
      </w:r>
    </w:p>
    <w:p w14:paraId="6B5854E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Intern:</w:t>
      </w:r>
    </w:p>
    <w:p w14:paraId="70F77387">
      <w:pPr>
        <w:pStyle w:val="168"/>
        <w:rPr>
          <w:i w:val="0"/>
          <w:iCs w:val="0"/>
        </w:rPr>
      </w:pPr>
      <w:r>
        <w:rPr>
          <w:i w:val="0"/>
          <w:iCs w:val="0"/>
        </w:rPr>
        <w:t>"You'll use anything if it helps you keep a man."</w:t>
      </w:r>
    </w:p>
    <w:p w14:paraId="3921541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FEB76B5">
      <w:pPr>
        <w:pStyle w:val="168"/>
        <w:rPr>
          <w:i w:val="0"/>
          <w:iCs w:val="0"/>
        </w:rPr>
      </w:pPr>
      <w:r>
        <w:rPr>
          <w:i w:val="0"/>
          <w:iCs w:val="0"/>
        </w:rPr>
        <w:t>Then she swung her ponytail and walked off.</w:t>
      </w:r>
    </w:p>
    <w:p w14:paraId="717DAECD">
      <w:pPr>
        <w:pStyle w:val="168"/>
        <w:rPr>
          <w:i w:val="0"/>
          <w:iCs w:val="0"/>
        </w:rPr>
      </w:pPr>
      <w:r>
        <w:rPr>
          <w:i w:val="0"/>
          <w:iCs w:val="0"/>
        </w:rPr>
        <w:t>Her back looked just like Vivian's.</w:t>
      </w:r>
    </w:p>
    <w:p w14:paraId="024FA8C5">
      <w:pPr>
        <w:pStyle w:val="168"/>
        <w:rPr>
          <w:i w:val="0"/>
          <w:iCs w:val="0"/>
        </w:rPr>
      </w:pPr>
      <w:r>
        <w:rPr>
          <w:i w:val="0"/>
          <w:iCs w:val="0"/>
        </w:rPr>
        <w:t>And I hated it instantly.</w:t>
      </w:r>
    </w:p>
    <w:p w14:paraId="48AA4F45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6]</w:t>
      </w:r>
    </w:p>
    <w:p w14:paraId="1DEF35DC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6A6D5C5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7</w:t>
      </w:r>
    </w:p>
    <w:p w14:paraId="07C8D98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9F25BB0">
      <w:pPr>
        <w:pStyle w:val="168"/>
        <w:rPr>
          <w:i w:val="0"/>
          <w:iCs w:val="0"/>
        </w:rPr>
      </w:pPr>
      <w:r>
        <w:rPr>
          <w:i w:val="0"/>
          <w:iCs w:val="0"/>
        </w:rPr>
        <w:t>The video of me getting swarmed went straight to the top of the feeds.</w:t>
      </w:r>
    </w:p>
    <w:p w14:paraId="471F1906">
      <w:pPr>
        <w:pStyle w:val="168"/>
        <w:rPr>
          <w:i w:val="0"/>
          <w:iCs w:val="0"/>
        </w:rPr>
      </w:pPr>
      <w:r>
        <w:rPr>
          <w:i w:val="0"/>
          <w:iCs w:val="0"/>
        </w:rPr>
        <w:t>For the first time, Ethan responded publicly.</w:t>
      </w:r>
    </w:p>
    <w:p w14:paraId="5D20CD4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His statement was only one line:</w:t>
      </w:r>
    </w:p>
    <w:p w14:paraId="7BF46E6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(public statement):</w:t>
      </w:r>
    </w:p>
    <w:p w14:paraId="236645FE">
      <w:pPr>
        <w:pStyle w:val="168"/>
        <w:rPr>
          <w:i w:val="0"/>
          <w:iCs w:val="0"/>
        </w:rPr>
      </w:pPr>
      <w:r>
        <w:rPr>
          <w:i w:val="0"/>
          <w:iCs w:val="0"/>
        </w:rPr>
        <w:t>"I will never divorce Grace. Stop harassing my wife."</w:t>
      </w:r>
    </w:p>
    <w:p w14:paraId="2F8FD53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6B3CEC4">
      <w:pPr>
        <w:pStyle w:val="168"/>
        <w:rPr>
          <w:i w:val="0"/>
          <w:iCs w:val="0"/>
        </w:rPr>
      </w:pPr>
      <w:r>
        <w:rPr>
          <w:i w:val="0"/>
          <w:iCs w:val="0"/>
        </w:rPr>
        <w:t>It sounded protective.</w:t>
      </w:r>
    </w:p>
    <w:p w14:paraId="49BA6D7B">
      <w:pPr>
        <w:pStyle w:val="168"/>
        <w:rPr>
          <w:i w:val="0"/>
          <w:iCs w:val="0"/>
        </w:rPr>
      </w:pPr>
      <w:r>
        <w:rPr>
          <w:i w:val="0"/>
          <w:iCs w:val="0"/>
        </w:rPr>
        <w:t>By that afternoon, Vivian's reporter friend had been fired.</w:t>
      </w:r>
    </w:p>
    <w:p w14:paraId="27FBF9F4">
      <w:pPr>
        <w:pStyle w:val="168"/>
        <w:rPr>
          <w:i w:val="0"/>
          <w:iCs w:val="0"/>
        </w:rPr>
      </w:pPr>
      <w:r>
        <w:rPr>
          <w:i w:val="0"/>
          <w:iCs w:val="0"/>
        </w:rPr>
        <w:t>The comments exploded.</w:t>
      </w:r>
    </w:p>
    <w:p w14:paraId="60C4759B">
      <w:pPr>
        <w:pStyle w:val="168"/>
        <w:rPr>
          <w:i w:val="0"/>
          <w:iCs w:val="0"/>
        </w:rPr>
      </w:pPr>
      <w:r>
        <w:rPr>
          <w:i w:val="0"/>
          <w:iCs w:val="0"/>
        </w:rPr>
        <w:t>Most of them were tearing me apart.</w:t>
      </w:r>
    </w:p>
    <w:p w14:paraId="2B72628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Netizen A:</w:t>
      </w:r>
    </w:p>
    <w:p w14:paraId="21A0BDAB">
      <w:pPr>
        <w:pStyle w:val="168"/>
        <w:rPr>
          <w:i w:val="0"/>
          <w:iCs w:val="0"/>
        </w:rPr>
      </w:pPr>
      <w:r>
        <w:rPr>
          <w:i w:val="0"/>
          <w:iCs w:val="0"/>
        </w:rPr>
        <w:t>"She's disgusting. If she didn't want him, she shouldn't have married him."</w:t>
      </w:r>
    </w:p>
    <w:p w14:paraId="597AB0E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Netizen B:</w:t>
      </w:r>
    </w:p>
    <w:p w14:paraId="1BC4E24B">
      <w:pPr>
        <w:pStyle w:val="168"/>
        <w:rPr>
          <w:i w:val="0"/>
          <w:iCs w:val="0"/>
        </w:rPr>
      </w:pPr>
      <w:r>
        <w:rPr>
          <w:i w:val="0"/>
          <w:iCs w:val="0"/>
        </w:rPr>
        <w:t>"So she's the great lost love? Please. She's just fake."</w:t>
      </w:r>
    </w:p>
    <w:p w14:paraId="4A96F6C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Netizen C:</w:t>
      </w:r>
    </w:p>
    <w:p w14:paraId="7F0206BF">
      <w:pPr>
        <w:pStyle w:val="168"/>
        <w:rPr>
          <w:i w:val="0"/>
          <w:iCs w:val="0"/>
        </w:rPr>
      </w:pPr>
      <w:r>
        <w:rPr>
          <w:i w:val="0"/>
          <w:iCs w:val="0"/>
        </w:rPr>
        <w:t>"If Ethan defended me like that, I'd be jealous too."</w:t>
      </w:r>
    </w:p>
    <w:p w14:paraId="140D1F6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Netizen D:</w:t>
      </w:r>
    </w:p>
    <w:p w14:paraId="0D0CA1D4">
      <w:pPr>
        <w:pStyle w:val="168"/>
        <w:rPr>
          <w:i w:val="0"/>
          <w:iCs w:val="0"/>
        </w:rPr>
      </w:pPr>
      <w:r>
        <w:rPr>
          <w:i w:val="0"/>
          <w:iCs w:val="0"/>
        </w:rPr>
        <w:t>"She dumped him for money, married him for money, and now acts like a victim. Spare me."</w:t>
      </w:r>
    </w:p>
    <w:p w14:paraId="7509551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687B9FB">
      <w:pPr>
        <w:pStyle w:val="168"/>
        <w:rPr>
          <w:i w:val="0"/>
          <w:iCs w:val="0"/>
        </w:rPr>
      </w:pPr>
      <w:r>
        <w:rPr>
          <w:i w:val="0"/>
          <w:iCs w:val="0"/>
        </w:rPr>
        <w:t>Then one anonymous account posted a single line:</w:t>
      </w:r>
    </w:p>
    <w:p w14:paraId="53A05E3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Netizen E:</w:t>
      </w:r>
    </w:p>
    <w:p w14:paraId="252C73DA">
      <w:pPr>
        <w:pStyle w:val="168"/>
        <w:rPr>
          <w:i w:val="0"/>
          <w:iCs w:val="0"/>
        </w:rPr>
      </w:pPr>
      <w:r>
        <w:rPr>
          <w:i w:val="0"/>
          <w:iCs w:val="0"/>
        </w:rPr>
        <w:t>"Watch your mouths. She didn't leave Ethan for money."</w:t>
      </w:r>
    </w:p>
    <w:p w14:paraId="30EE5D4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9E2C5AE">
      <w:pPr>
        <w:pStyle w:val="168"/>
        <w:rPr>
          <w:i w:val="0"/>
          <w:iCs w:val="0"/>
        </w:rPr>
      </w:pPr>
      <w:r>
        <w:rPr>
          <w:i w:val="0"/>
          <w:iCs w:val="0"/>
        </w:rPr>
        <w:t>And just like that, I was back in the past.</w:t>
      </w:r>
    </w:p>
    <w:p w14:paraId="371435A8">
      <w:pPr>
        <w:pStyle w:val="168"/>
        <w:rPr>
          <w:i w:val="0"/>
          <w:iCs w:val="0"/>
        </w:rPr>
      </w:pPr>
      <w:r>
        <w:rPr>
          <w:i w:val="0"/>
          <w:iCs w:val="0"/>
        </w:rPr>
        <w:t>That year, my mother was diagnosed with a rare blood disorder.</w:t>
      </w:r>
    </w:p>
    <w:p w14:paraId="3569DCC9">
      <w:pPr>
        <w:pStyle w:val="168"/>
        <w:rPr>
          <w:i w:val="0"/>
          <w:iCs w:val="0"/>
        </w:rPr>
      </w:pPr>
      <w:r>
        <w:rPr>
          <w:i w:val="0"/>
          <w:iCs w:val="0"/>
        </w:rPr>
        <w:t>The late stage was endless nosebleeds, clotting failure, and a body that slowly bled itself dry.</w:t>
      </w:r>
    </w:p>
    <w:p w14:paraId="2285C20F">
      <w:pPr>
        <w:pStyle w:val="168"/>
        <w:rPr>
          <w:i w:val="0"/>
          <w:iCs w:val="0"/>
        </w:rPr>
      </w:pPr>
      <w:r>
        <w:rPr>
          <w:i w:val="0"/>
          <w:iCs w:val="0"/>
        </w:rPr>
        <w:t>The doctor told us the condition could be hereditary.</w:t>
      </w:r>
    </w:p>
    <w:p w14:paraId="38048495">
      <w:pPr>
        <w:pStyle w:val="168"/>
        <w:rPr>
          <w:i w:val="0"/>
          <w:iCs w:val="0"/>
        </w:rPr>
      </w:pPr>
      <w:r>
        <w:rPr>
          <w:i w:val="0"/>
          <w:iCs w:val="0"/>
        </w:rPr>
        <w:t>It might hit me too.</w:t>
      </w:r>
    </w:p>
    <w:p w14:paraId="63CD3A46">
      <w:pPr>
        <w:pStyle w:val="168"/>
        <w:rPr>
          <w:i w:val="0"/>
          <w:iCs w:val="0"/>
        </w:rPr>
      </w:pPr>
      <w:r>
        <w:rPr>
          <w:i w:val="0"/>
          <w:iCs w:val="0"/>
        </w:rPr>
        <w:t>And if I ever had children, maybe them.</w:t>
      </w:r>
    </w:p>
    <w:p w14:paraId="3C25F035">
      <w:pPr>
        <w:pStyle w:val="168"/>
        <w:rPr>
          <w:i w:val="0"/>
          <w:iCs w:val="0"/>
        </w:rPr>
      </w:pPr>
      <w:r>
        <w:rPr>
          <w:i w:val="0"/>
          <w:iCs w:val="0"/>
        </w:rPr>
        <w:t>The day my mother crashed, she bled enough to fill a basin.</w:t>
      </w:r>
    </w:p>
    <w:p w14:paraId="3CF313A9">
      <w:pPr>
        <w:pStyle w:val="168"/>
        <w:rPr>
          <w:i w:val="0"/>
          <w:iCs w:val="0"/>
        </w:rPr>
      </w:pPr>
      <w:r>
        <w:rPr>
          <w:i w:val="0"/>
          <w:iCs w:val="0"/>
        </w:rPr>
        <w:t>She was unconscious for three days.</w:t>
      </w:r>
    </w:p>
    <w:p w14:paraId="64247D3C">
      <w:pPr>
        <w:pStyle w:val="168"/>
        <w:rPr>
          <w:i w:val="0"/>
          <w:iCs w:val="0"/>
        </w:rPr>
      </w:pPr>
      <w:r>
        <w:rPr>
          <w:i w:val="0"/>
          <w:iCs w:val="0"/>
        </w:rPr>
        <w:t>When she woke up, she looked at me and said one thing.</w:t>
      </w:r>
    </w:p>
    <w:p w14:paraId="3D9EB45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12EA3958">
      <w:pPr>
        <w:pStyle w:val="168"/>
        <w:rPr>
          <w:i w:val="0"/>
          <w:iCs w:val="0"/>
        </w:rPr>
      </w:pPr>
      <w:r>
        <w:rPr>
          <w:i w:val="0"/>
          <w:iCs w:val="0"/>
        </w:rPr>
        <w:t>"Grace, leave Ethan."</w:t>
      </w:r>
    </w:p>
    <w:p w14:paraId="3408FB5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(quietly):</w:t>
      </w:r>
    </w:p>
    <w:p w14:paraId="3A31D08D">
      <w:pPr>
        <w:pStyle w:val="168"/>
        <w:rPr>
          <w:i w:val="0"/>
          <w:iCs w:val="0"/>
        </w:rPr>
      </w:pPr>
      <w:r>
        <w:rPr>
          <w:i w:val="0"/>
          <w:iCs w:val="0"/>
        </w:rPr>
        <w:t>"He wouldn't reject me for this."</w:t>
      </w:r>
    </w:p>
    <w:p w14:paraId="5D2EC6D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B10A1F8">
      <w:pPr>
        <w:pStyle w:val="168"/>
        <w:rPr>
          <w:i w:val="0"/>
          <w:iCs w:val="0"/>
        </w:rPr>
      </w:pPr>
      <w:r>
        <w:rPr>
          <w:i w:val="0"/>
          <w:iCs w:val="0"/>
        </w:rPr>
        <w:t>I don't know whether I was saying it to her or to myself.</w:t>
      </w:r>
    </w:p>
    <w:p w14:paraId="38918385">
      <w:pPr>
        <w:pStyle w:val="168"/>
        <w:rPr>
          <w:i w:val="0"/>
          <w:iCs w:val="0"/>
        </w:rPr>
      </w:pPr>
      <w:r>
        <w:rPr>
          <w:i w:val="0"/>
          <w:iCs w:val="0"/>
        </w:rPr>
        <w:t>She took my hand and nodded.</w:t>
      </w:r>
    </w:p>
    <w:p w14:paraId="794CE03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3C672177">
      <w:pPr>
        <w:pStyle w:val="168"/>
        <w:rPr>
          <w:i w:val="0"/>
          <w:iCs w:val="0"/>
        </w:rPr>
      </w:pPr>
      <w:r>
        <w:rPr>
          <w:i w:val="0"/>
          <w:iCs w:val="0"/>
        </w:rPr>
        <w:t>"I know he's a good boy."</w:t>
      </w:r>
    </w:p>
    <w:p w14:paraId="5C6C692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6A3E1726">
      <w:pPr>
        <w:pStyle w:val="168"/>
        <w:rPr>
          <w:i w:val="0"/>
          <w:iCs w:val="0"/>
        </w:rPr>
      </w:pPr>
      <w:r>
        <w:rPr>
          <w:i w:val="0"/>
          <w:iCs w:val="0"/>
        </w:rPr>
        <w:t>"You two have loved each other since high school. Did you think I never noticed him waiting for you on that bike every morning?"</w:t>
      </w:r>
    </w:p>
    <w:p w14:paraId="597E22B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793E65FB">
      <w:pPr>
        <w:pStyle w:val="168"/>
        <w:rPr>
          <w:i w:val="0"/>
          <w:iCs w:val="0"/>
        </w:rPr>
      </w:pPr>
      <w:r>
        <w:rPr>
          <w:i w:val="0"/>
          <w:iCs w:val="0"/>
        </w:rPr>
        <w:t>"One time I saw him buy you breakfast."</w:t>
      </w:r>
    </w:p>
    <w:p w14:paraId="42BF4B9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48BE1E36">
      <w:pPr>
        <w:pStyle w:val="168"/>
        <w:rPr>
          <w:i w:val="0"/>
          <w:iCs w:val="0"/>
        </w:rPr>
      </w:pPr>
      <w:r>
        <w:rPr>
          <w:i w:val="0"/>
          <w:iCs w:val="0"/>
        </w:rPr>
        <w:t>"He had ten dollars. He spent seven on your sandwich and the last three on two cheap coffees."</w:t>
      </w:r>
    </w:p>
    <w:p w14:paraId="13C9FA9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1010DC88">
      <w:pPr>
        <w:pStyle w:val="168"/>
        <w:rPr>
          <w:i w:val="0"/>
          <w:iCs w:val="0"/>
        </w:rPr>
      </w:pPr>
      <w:r>
        <w:rPr>
          <w:i w:val="0"/>
          <w:iCs w:val="0"/>
        </w:rPr>
        <w:t>"You were young and hungry and clueless. He told you he'd already eaten, and you believed him."</w:t>
      </w:r>
    </w:p>
    <w:p w14:paraId="783BE2E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278B6F79">
      <w:pPr>
        <w:pStyle w:val="168"/>
        <w:rPr>
          <w:i w:val="0"/>
          <w:iCs w:val="0"/>
        </w:rPr>
      </w:pPr>
      <w:r>
        <w:rPr>
          <w:i w:val="0"/>
          <w:iCs w:val="0"/>
        </w:rPr>
        <w:t>"He was just a kid with divorced parents and nowhere to lean."</w:t>
      </w:r>
    </w:p>
    <w:p w14:paraId="5B75E6A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2EB3139C">
      <w:pPr>
        <w:pStyle w:val="168"/>
        <w:rPr>
          <w:i w:val="0"/>
          <w:iCs w:val="0"/>
        </w:rPr>
      </w:pPr>
      <w:r>
        <w:rPr>
          <w:i w:val="0"/>
          <w:iCs w:val="0"/>
        </w:rPr>
        <w:t>"That ten dollars may have been all he had that day, and he spent every bit of it on you."</w:t>
      </w:r>
    </w:p>
    <w:p w14:paraId="1D5491E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22E211F6">
      <w:pPr>
        <w:pStyle w:val="168"/>
        <w:rPr>
          <w:i w:val="0"/>
          <w:iCs w:val="0"/>
        </w:rPr>
      </w:pPr>
      <w:r>
        <w:rPr>
          <w:i w:val="0"/>
          <w:iCs w:val="0"/>
        </w:rPr>
        <w:t>"Back then, I thought my daughter was lucky."</w:t>
      </w:r>
    </w:p>
    <w:p w14:paraId="47CB705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57F0B281">
      <w:pPr>
        <w:pStyle w:val="168"/>
        <w:rPr>
          <w:i w:val="0"/>
          <w:iCs w:val="0"/>
        </w:rPr>
      </w:pPr>
      <w:r>
        <w:rPr>
          <w:i w:val="0"/>
          <w:iCs w:val="0"/>
        </w:rPr>
        <w:t>"Lucky enough to find a boy that good."</w:t>
      </w:r>
    </w:p>
    <w:p w14:paraId="6A2D9C0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487B5B51">
      <w:pPr>
        <w:pStyle w:val="168"/>
        <w:rPr>
          <w:i w:val="0"/>
          <w:iCs w:val="0"/>
        </w:rPr>
      </w:pPr>
      <w:r>
        <w:rPr>
          <w:i w:val="0"/>
          <w:iCs w:val="0"/>
        </w:rPr>
        <w:t>"He was smart. Kind. Hardworking."</w:t>
      </w:r>
    </w:p>
    <w:p w14:paraId="5F42363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Mother:</w:t>
      </w:r>
    </w:p>
    <w:p w14:paraId="1364B990">
      <w:pPr>
        <w:pStyle w:val="168"/>
        <w:rPr>
          <w:i w:val="0"/>
          <w:iCs w:val="0"/>
        </w:rPr>
      </w:pPr>
      <w:r>
        <w:rPr>
          <w:i w:val="0"/>
          <w:iCs w:val="0"/>
        </w:rPr>
        <w:t>"And that's exactly why I pitied him."</w:t>
      </w:r>
    </w:p>
    <w:p w14:paraId="094E0D2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C86A6E4">
      <w:pPr>
        <w:pStyle w:val="168"/>
        <w:rPr>
          <w:i w:val="0"/>
          <w:iCs w:val="0"/>
        </w:rPr>
      </w:pPr>
      <w:r>
        <w:rPr>
          <w:i w:val="0"/>
          <w:iCs w:val="0"/>
        </w:rPr>
        <w:t>That same year, Ethan's grandmother was in the hospital too.</w:t>
      </w:r>
    </w:p>
    <w:p w14:paraId="190A6C42">
      <w:pPr>
        <w:pStyle w:val="168"/>
        <w:rPr>
          <w:i w:val="0"/>
          <w:iCs w:val="0"/>
        </w:rPr>
      </w:pPr>
      <w:r>
        <w:rPr>
          <w:i w:val="0"/>
          <w:iCs w:val="0"/>
        </w:rPr>
        <w:t>He had grown up with her.</w:t>
      </w:r>
    </w:p>
    <w:p w14:paraId="1F44F988">
      <w:pPr>
        <w:pStyle w:val="168"/>
        <w:rPr>
          <w:i w:val="0"/>
          <w:iCs w:val="0"/>
        </w:rPr>
      </w:pPr>
      <w:r>
        <w:rPr>
          <w:i w:val="0"/>
          <w:iCs w:val="0"/>
        </w:rPr>
        <w:t>He loved her deeply.</w:t>
      </w:r>
    </w:p>
    <w:p w14:paraId="68EC5AAF">
      <w:pPr>
        <w:pStyle w:val="168"/>
        <w:rPr>
          <w:i w:val="0"/>
          <w:iCs w:val="0"/>
        </w:rPr>
      </w:pPr>
      <w:r>
        <w:rPr>
          <w:i w:val="0"/>
          <w:iCs w:val="0"/>
        </w:rPr>
        <w:t>He was already stretched thin trying to save her.</w:t>
      </w:r>
    </w:p>
    <w:p w14:paraId="04EB2B46">
      <w:pPr>
        <w:pStyle w:val="168"/>
        <w:rPr>
          <w:i w:val="0"/>
          <w:iCs w:val="0"/>
        </w:rPr>
      </w:pPr>
      <w:r>
        <w:rPr>
          <w:i w:val="0"/>
          <w:iCs w:val="0"/>
        </w:rPr>
        <w:t>My mother told me Ethan's wings were too fragile.</w:t>
      </w:r>
    </w:p>
    <w:p w14:paraId="7895F499">
      <w:pPr>
        <w:pStyle w:val="168"/>
        <w:rPr>
          <w:i w:val="0"/>
          <w:iCs w:val="0"/>
        </w:rPr>
      </w:pPr>
      <w:r>
        <w:rPr>
          <w:i w:val="0"/>
          <w:iCs w:val="0"/>
        </w:rPr>
        <w:t>If he had to carry his grandmother and me, he'd never get off the ground.</w:t>
      </w:r>
    </w:p>
    <w:p w14:paraId="233CBECF">
      <w:pPr>
        <w:pStyle w:val="168"/>
        <w:rPr>
          <w:i w:val="0"/>
          <w:iCs w:val="0"/>
        </w:rPr>
      </w:pPr>
      <w:r>
        <w:rPr>
          <w:i w:val="0"/>
          <w:iCs w:val="0"/>
        </w:rPr>
        <w:t>I dug my nails into my palm and cried for a long time before I could say it.</w:t>
      </w:r>
    </w:p>
    <w:p w14:paraId="7507A2F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(crying):</w:t>
      </w:r>
    </w:p>
    <w:p w14:paraId="7FF52FBB">
      <w:pPr>
        <w:pStyle w:val="168"/>
        <w:rPr>
          <w:i w:val="0"/>
          <w:iCs w:val="0"/>
        </w:rPr>
      </w:pPr>
      <w:r>
        <w:rPr>
          <w:i w:val="0"/>
          <w:iCs w:val="0"/>
        </w:rPr>
        <w:t>"Mom... I can't let him go."</w:t>
      </w:r>
    </w:p>
    <w:p w14:paraId="4A17700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5357C20">
      <w:pPr>
        <w:pStyle w:val="168"/>
        <w:rPr>
          <w:i w:val="0"/>
          <w:iCs w:val="0"/>
        </w:rPr>
      </w:pPr>
      <w:r>
        <w:rPr>
          <w:i w:val="0"/>
          <w:iCs w:val="0"/>
        </w:rPr>
        <w:t>That was the truth.</w:t>
      </w:r>
    </w:p>
    <w:p w14:paraId="489A30C7">
      <w:pPr>
        <w:pStyle w:val="168"/>
        <w:rPr>
          <w:i w:val="0"/>
          <w:iCs w:val="0"/>
        </w:rPr>
      </w:pPr>
      <w:r>
        <w:rPr>
          <w:i w:val="0"/>
          <w:iCs w:val="0"/>
        </w:rPr>
        <w:t>I couldn't.</w:t>
      </w:r>
    </w:p>
    <w:p w14:paraId="7FBF52CC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7]</w:t>
      </w:r>
    </w:p>
    <w:p w14:paraId="173FB9BA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7217E681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8</w:t>
      </w:r>
    </w:p>
    <w:p w14:paraId="57C917F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09087A4">
      <w:pPr>
        <w:pStyle w:val="168"/>
        <w:rPr>
          <w:i w:val="0"/>
          <w:iCs w:val="0"/>
        </w:rPr>
      </w:pPr>
      <w:r>
        <w:rPr>
          <w:i w:val="0"/>
          <w:iCs w:val="0"/>
        </w:rPr>
        <w:t>Even now, thinking about ten years ago still hurts.</w:t>
      </w:r>
    </w:p>
    <w:p w14:paraId="1046BBD0">
      <w:pPr>
        <w:pStyle w:val="168"/>
        <w:rPr>
          <w:i w:val="0"/>
          <w:iCs w:val="0"/>
        </w:rPr>
      </w:pPr>
      <w:r>
        <w:rPr>
          <w:i w:val="0"/>
          <w:iCs w:val="0"/>
        </w:rPr>
        <w:t>I bought my mother's favorite persimmons.</w:t>
      </w:r>
    </w:p>
    <w:p w14:paraId="5D3D0531">
      <w:pPr>
        <w:pStyle w:val="168"/>
        <w:rPr>
          <w:i w:val="0"/>
          <w:iCs w:val="0"/>
        </w:rPr>
      </w:pPr>
      <w:r>
        <w:rPr>
          <w:i w:val="0"/>
          <w:iCs w:val="0"/>
        </w:rPr>
        <w:t>I wanted to see her one last time.</w:t>
      </w:r>
    </w:p>
    <w:p w14:paraId="358172ED">
      <w:pPr>
        <w:pStyle w:val="168"/>
        <w:rPr>
          <w:i w:val="0"/>
          <w:iCs w:val="0"/>
        </w:rPr>
      </w:pPr>
      <w:r>
        <w:rPr>
          <w:i w:val="0"/>
          <w:iCs w:val="0"/>
        </w:rPr>
        <w:t>I was dying.</w:t>
      </w:r>
    </w:p>
    <w:p w14:paraId="4A38A77E">
      <w:pPr>
        <w:pStyle w:val="168"/>
        <w:rPr>
          <w:i w:val="0"/>
          <w:iCs w:val="0"/>
        </w:rPr>
      </w:pPr>
      <w:r>
        <w:rPr>
          <w:i w:val="0"/>
          <w:iCs w:val="0"/>
        </w:rPr>
        <w:t>I had to tell her I wouldn't be coming anymore.</w:t>
      </w:r>
    </w:p>
    <w:p w14:paraId="540D5CDC">
      <w:pPr>
        <w:pStyle w:val="168"/>
        <w:rPr>
          <w:i w:val="0"/>
          <w:iCs w:val="0"/>
        </w:rPr>
      </w:pPr>
      <w:r>
        <w:rPr>
          <w:i w:val="0"/>
          <w:iCs w:val="0"/>
        </w:rPr>
        <w:t>Before I went to the cemetery, I stopped by Ethan's office first.</w:t>
      </w:r>
    </w:p>
    <w:p w14:paraId="1D5F8C05">
      <w:pPr>
        <w:pStyle w:val="168"/>
        <w:rPr>
          <w:i w:val="0"/>
          <w:iCs w:val="0"/>
        </w:rPr>
      </w:pPr>
      <w:r>
        <w:rPr>
          <w:i w:val="0"/>
          <w:iCs w:val="0"/>
        </w:rPr>
        <w:t>There was something I wanted back.</w:t>
      </w:r>
    </w:p>
    <w:p w14:paraId="1FE2357C">
      <w:pPr>
        <w:pStyle w:val="168"/>
        <w:rPr>
          <w:i w:val="0"/>
          <w:iCs w:val="0"/>
        </w:rPr>
      </w:pPr>
      <w:r>
        <w:rPr>
          <w:i w:val="0"/>
          <w:iCs w:val="0"/>
        </w:rPr>
        <w:t>When my mother was still alive, she loved Ethan too.</w:t>
      </w:r>
    </w:p>
    <w:p w14:paraId="728D21D8">
      <w:pPr>
        <w:pStyle w:val="168"/>
        <w:rPr>
          <w:i w:val="0"/>
          <w:iCs w:val="0"/>
        </w:rPr>
      </w:pPr>
      <w:r>
        <w:rPr>
          <w:i w:val="0"/>
          <w:iCs w:val="0"/>
        </w:rPr>
        <w:t>Back when she was healthy, and he and I still loved each other, she went to the church gift shop and bought a pair of little guardian angel figurines.</w:t>
      </w:r>
    </w:p>
    <w:p w14:paraId="21B9B440">
      <w:pPr>
        <w:pStyle w:val="168"/>
        <w:rPr>
          <w:i w:val="0"/>
          <w:iCs w:val="0"/>
        </w:rPr>
      </w:pPr>
      <w:r>
        <w:rPr>
          <w:i w:val="0"/>
          <w:iCs w:val="0"/>
        </w:rPr>
        <w:t>One boy. One girl.</w:t>
      </w:r>
    </w:p>
    <w:p w14:paraId="03C7B29A">
      <w:pPr>
        <w:pStyle w:val="168"/>
        <w:rPr>
          <w:i w:val="0"/>
          <w:iCs w:val="0"/>
        </w:rPr>
      </w:pPr>
      <w:r>
        <w:rPr>
          <w:i w:val="0"/>
          <w:iCs w:val="0"/>
        </w:rPr>
        <w:t>His birthday was carved into one.</w:t>
      </w:r>
    </w:p>
    <w:p w14:paraId="57FA384F">
      <w:pPr>
        <w:pStyle w:val="168"/>
        <w:rPr>
          <w:i w:val="0"/>
          <w:iCs w:val="0"/>
        </w:rPr>
      </w:pPr>
      <w:r>
        <w:rPr>
          <w:i w:val="0"/>
          <w:iCs w:val="0"/>
        </w:rPr>
        <w:t>Mine was carved into the other.</w:t>
      </w:r>
    </w:p>
    <w:p w14:paraId="6E3F658B">
      <w:pPr>
        <w:pStyle w:val="168"/>
        <w:rPr>
          <w:i w:val="0"/>
          <w:iCs w:val="0"/>
        </w:rPr>
      </w:pPr>
      <w:r>
        <w:rPr>
          <w:i w:val="0"/>
          <w:iCs w:val="0"/>
        </w:rPr>
        <w:t>For safety.</w:t>
      </w:r>
    </w:p>
    <w:p w14:paraId="46CD936A">
      <w:pPr>
        <w:pStyle w:val="168"/>
        <w:rPr>
          <w:i w:val="0"/>
          <w:iCs w:val="0"/>
        </w:rPr>
      </w:pPr>
      <w:r>
        <w:rPr>
          <w:i w:val="0"/>
          <w:iCs w:val="0"/>
        </w:rPr>
        <w:t>For health.</w:t>
      </w:r>
    </w:p>
    <w:p w14:paraId="5D0E4FF6">
      <w:pPr>
        <w:pStyle w:val="168"/>
        <w:rPr>
          <w:i w:val="0"/>
          <w:iCs w:val="0"/>
        </w:rPr>
      </w:pPr>
      <w:r>
        <w:rPr>
          <w:i w:val="0"/>
          <w:iCs w:val="0"/>
        </w:rPr>
        <w:t>For two people in love.</w:t>
      </w:r>
    </w:p>
    <w:p w14:paraId="0D1D8B8B">
      <w:pPr>
        <w:pStyle w:val="168"/>
        <w:rPr>
          <w:i w:val="0"/>
          <w:iCs w:val="0"/>
        </w:rPr>
      </w:pPr>
      <w:r>
        <w:rPr>
          <w:i w:val="0"/>
          <w:iCs w:val="0"/>
        </w:rPr>
        <w:t>She told me to give Ethan the boy.</w:t>
      </w:r>
    </w:p>
    <w:p w14:paraId="2522015E">
      <w:pPr>
        <w:pStyle w:val="168"/>
        <w:rPr>
          <w:i w:val="0"/>
          <w:iCs w:val="0"/>
        </w:rPr>
      </w:pPr>
      <w:r>
        <w:rPr>
          <w:i w:val="0"/>
          <w:iCs w:val="0"/>
        </w:rPr>
        <w:t>He didn't want his.</w:t>
      </w:r>
    </w:p>
    <w:p w14:paraId="0CE51242">
      <w:pPr>
        <w:pStyle w:val="168"/>
        <w:rPr>
          <w:i w:val="0"/>
          <w:iCs w:val="0"/>
        </w:rPr>
      </w:pPr>
      <w:r>
        <w:rPr>
          <w:i w:val="0"/>
          <w:iCs w:val="0"/>
        </w:rPr>
        <w:t>He took mine instead.</w:t>
      </w:r>
    </w:p>
    <w:p w14:paraId="271F43B9">
      <w:pPr>
        <w:pStyle w:val="168"/>
        <w:rPr>
          <w:i w:val="0"/>
          <w:iCs w:val="0"/>
        </w:rPr>
      </w:pPr>
      <w:r>
        <w:rPr>
          <w:i w:val="0"/>
          <w:iCs w:val="0"/>
        </w:rPr>
        <w:t>He said the little girl had round red cheeks and looked just like me.</w:t>
      </w:r>
    </w:p>
    <w:p w14:paraId="3F7F5550">
      <w:pPr>
        <w:pStyle w:val="168"/>
        <w:rPr>
          <w:i w:val="0"/>
          <w:iCs w:val="0"/>
        </w:rPr>
      </w:pPr>
      <w:r>
        <w:rPr>
          <w:i w:val="0"/>
          <w:iCs w:val="0"/>
        </w:rPr>
        <w:t>Ugly. Silly. Cute.</w:t>
      </w:r>
    </w:p>
    <w:p w14:paraId="418E52E5">
      <w:pPr>
        <w:pStyle w:val="168"/>
        <w:rPr>
          <w:i w:val="0"/>
          <w:iCs w:val="0"/>
        </w:rPr>
      </w:pPr>
      <w:r>
        <w:rPr>
          <w:i w:val="0"/>
          <w:iCs w:val="0"/>
        </w:rPr>
        <w:t>He said when he looked at her, it felt like I was still there.</w:t>
      </w:r>
    </w:p>
    <w:p w14:paraId="09731A8A">
      <w:pPr>
        <w:pStyle w:val="168"/>
        <w:rPr>
          <w:i w:val="0"/>
          <w:iCs w:val="0"/>
        </w:rPr>
      </w:pPr>
      <w:r>
        <w:rPr>
          <w:i w:val="0"/>
          <w:iCs w:val="0"/>
        </w:rPr>
        <w:t>That figurine sat on Ethan's desk for years.</w:t>
      </w:r>
    </w:p>
    <w:p w14:paraId="6C208631">
      <w:pPr>
        <w:pStyle w:val="168"/>
        <w:rPr>
          <w:i w:val="0"/>
          <w:iCs w:val="0"/>
        </w:rPr>
      </w:pPr>
      <w:r>
        <w:rPr>
          <w:i w:val="0"/>
          <w:iCs w:val="0"/>
        </w:rPr>
        <w:t>I was afraid that once I died, he'd throw it away like trash.</w:t>
      </w:r>
    </w:p>
    <w:p w14:paraId="19DBC333">
      <w:pPr>
        <w:pStyle w:val="168"/>
        <w:rPr>
          <w:i w:val="0"/>
          <w:iCs w:val="0"/>
        </w:rPr>
      </w:pPr>
      <w:r>
        <w:rPr>
          <w:i w:val="0"/>
          <w:iCs w:val="0"/>
        </w:rPr>
        <w:t>My mother bought that for me.</w:t>
      </w:r>
    </w:p>
    <w:p w14:paraId="1CA3D485">
      <w:pPr>
        <w:pStyle w:val="168"/>
        <w:rPr>
          <w:i w:val="0"/>
          <w:iCs w:val="0"/>
        </w:rPr>
      </w:pPr>
      <w:r>
        <w:rPr>
          <w:i w:val="0"/>
          <w:iCs w:val="0"/>
        </w:rPr>
        <w:t>I wanted it back.</w:t>
      </w:r>
    </w:p>
    <w:p w14:paraId="65CAC047">
      <w:pPr>
        <w:pStyle w:val="168"/>
        <w:rPr>
          <w:i w:val="0"/>
          <w:iCs w:val="0"/>
        </w:rPr>
      </w:pPr>
      <w:r>
        <w:rPr>
          <w:i w:val="0"/>
          <w:iCs w:val="0"/>
        </w:rPr>
        <w:t>I wanted to leave it at her grave.</w:t>
      </w:r>
    </w:p>
    <w:p w14:paraId="088A0440">
      <w:pPr>
        <w:pStyle w:val="166"/>
        <w:rPr>
          <w:i w:val="0"/>
          <w:iCs w:val="0"/>
        </w:rPr>
      </w:pPr>
      <w:r>
        <w:rPr>
          <w:i w:val="0"/>
          <w:iCs w:val="0"/>
        </w:rPr>
        <w:t>[SCENE: ETHAN'S OFFICE - DAY]</w:t>
      </w:r>
    </w:p>
    <w:p w14:paraId="402885E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77BA0FC">
      <w:pPr>
        <w:pStyle w:val="168"/>
        <w:rPr>
          <w:i w:val="0"/>
          <w:iCs w:val="0"/>
        </w:rPr>
      </w:pPr>
      <w:r>
        <w:rPr>
          <w:i w:val="0"/>
          <w:iCs w:val="0"/>
        </w:rPr>
        <w:t>When I walked in, Ethan was watching the video from that morning.</w:t>
      </w:r>
    </w:p>
    <w:p w14:paraId="555CCE11">
      <w:pPr>
        <w:pStyle w:val="168"/>
        <w:rPr>
          <w:i w:val="0"/>
          <w:iCs w:val="0"/>
        </w:rPr>
      </w:pPr>
      <w:r>
        <w:rPr>
          <w:i w:val="0"/>
          <w:iCs w:val="0"/>
        </w:rPr>
        <w:t>In it, I was bleeding and telling strangers I was dying.</w:t>
      </w:r>
    </w:p>
    <w:p w14:paraId="18E1059A">
      <w:pPr>
        <w:pStyle w:val="168"/>
        <w:rPr>
          <w:i w:val="0"/>
          <w:iCs w:val="0"/>
        </w:rPr>
      </w:pPr>
      <w:r>
        <w:rPr>
          <w:i w:val="0"/>
          <w:iCs w:val="0"/>
        </w:rPr>
        <w:t>He looked up when I entered.</w:t>
      </w:r>
    </w:p>
    <w:p w14:paraId="0E6B0177">
      <w:pPr>
        <w:pStyle w:val="168"/>
        <w:rPr>
          <w:i w:val="0"/>
          <w:iCs w:val="0"/>
        </w:rPr>
      </w:pPr>
      <w:r>
        <w:rPr>
          <w:i w:val="0"/>
          <w:iCs w:val="0"/>
        </w:rPr>
        <w:t>Then he tossed the phone aside.</w:t>
      </w:r>
    </w:p>
    <w:p w14:paraId="6233F9B0">
      <w:pPr>
        <w:pStyle w:val="168"/>
        <w:rPr>
          <w:i w:val="0"/>
          <w:iCs w:val="0"/>
        </w:rPr>
      </w:pPr>
      <w:r>
        <w:rPr>
          <w:i w:val="0"/>
          <w:iCs w:val="0"/>
        </w:rPr>
        <w:t>He didn't ask a thing.</w:t>
      </w:r>
    </w:p>
    <w:p w14:paraId="0A5DFD2F">
      <w:pPr>
        <w:pStyle w:val="168"/>
        <w:rPr>
          <w:i w:val="0"/>
          <w:iCs w:val="0"/>
        </w:rPr>
      </w:pPr>
      <w:r>
        <w:rPr>
          <w:i w:val="0"/>
          <w:iCs w:val="0"/>
        </w:rPr>
        <w:t>I looked at his desk first.</w:t>
      </w:r>
    </w:p>
    <w:p w14:paraId="6F974A0E">
      <w:pPr>
        <w:pStyle w:val="168"/>
        <w:rPr>
          <w:i w:val="0"/>
          <w:iCs w:val="0"/>
        </w:rPr>
      </w:pPr>
      <w:r>
        <w:rPr>
          <w:i w:val="0"/>
          <w:iCs w:val="0"/>
        </w:rPr>
        <w:t>The spot where the angel used to sit was empty.</w:t>
      </w:r>
    </w:p>
    <w:p w14:paraId="3AF1288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1155DBC">
      <w:pPr>
        <w:pStyle w:val="168"/>
        <w:rPr>
          <w:i w:val="0"/>
          <w:iCs w:val="0"/>
        </w:rPr>
      </w:pPr>
      <w:r>
        <w:rPr>
          <w:i w:val="0"/>
          <w:iCs w:val="0"/>
        </w:rPr>
        <w:t>"Where's my angel?"</w:t>
      </w:r>
    </w:p>
    <w:p w14:paraId="12C2C94A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8]</w:t>
      </w:r>
    </w:p>
    <w:p w14:paraId="4FD4181E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E42DFB9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9</w:t>
      </w:r>
    </w:p>
    <w:p w14:paraId="47B7446C">
      <w:pPr>
        <w:pStyle w:val="166"/>
        <w:rPr>
          <w:i w:val="0"/>
          <w:iCs w:val="0"/>
        </w:rPr>
      </w:pPr>
      <w:r>
        <w:rPr>
          <w:i w:val="0"/>
          <w:iCs w:val="0"/>
        </w:rPr>
        <w:t>[SCENE: ETHAN'S OFFICE - DAY]</w:t>
      </w:r>
    </w:p>
    <w:p w14:paraId="210364D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F5E65BB">
      <w:pPr>
        <w:pStyle w:val="168"/>
        <w:rPr>
          <w:i w:val="0"/>
          <w:iCs w:val="0"/>
        </w:rPr>
      </w:pPr>
      <w:r>
        <w:rPr>
          <w:i w:val="0"/>
          <w:iCs w:val="0"/>
        </w:rPr>
        <w:t>Vivian followed me in.</w:t>
      </w:r>
    </w:p>
    <w:p w14:paraId="130BF519">
      <w:pPr>
        <w:pStyle w:val="168"/>
        <w:rPr>
          <w:i w:val="0"/>
          <w:iCs w:val="0"/>
        </w:rPr>
      </w:pPr>
      <w:r>
        <w:rPr>
          <w:i w:val="0"/>
          <w:iCs w:val="0"/>
        </w:rPr>
        <w:t>The second she heard what I wanted, she smiled.</w:t>
      </w:r>
    </w:p>
    <w:p w14:paraId="0472456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7A99E1FA">
      <w:pPr>
        <w:pStyle w:val="168"/>
        <w:rPr>
          <w:i w:val="0"/>
          <w:iCs w:val="0"/>
        </w:rPr>
      </w:pPr>
      <w:r>
        <w:rPr>
          <w:i w:val="0"/>
          <w:iCs w:val="0"/>
        </w:rPr>
        <w:t>"You mean that little angel?"</w:t>
      </w:r>
    </w:p>
    <w:p w14:paraId="2DDB135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2E384C4">
      <w:pPr>
        <w:pStyle w:val="168"/>
        <w:rPr>
          <w:i w:val="0"/>
          <w:iCs w:val="0"/>
        </w:rPr>
      </w:pPr>
      <w:r>
        <w:rPr>
          <w:i w:val="0"/>
          <w:iCs w:val="0"/>
        </w:rPr>
        <w:t>"A few days ago, I cut my hand. Ethan felt bad for me, so he gave it to me."</w:t>
      </w:r>
    </w:p>
    <w:p w14:paraId="12EDAEC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2EE9DC9C">
      <w:pPr>
        <w:pStyle w:val="168"/>
        <w:rPr>
          <w:i w:val="0"/>
          <w:iCs w:val="0"/>
        </w:rPr>
      </w:pPr>
      <w:r>
        <w:rPr>
          <w:i w:val="0"/>
          <w:iCs w:val="0"/>
        </w:rPr>
        <w:t>"He said it looked like me. Dumb, but cute. And he liked that."</w:t>
      </w:r>
    </w:p>
    <w:p w14:paraId="54B6087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6E7B5E37">
      <w:pPr>
        <w:pStyle w:val="168"/>
        <w:rPr>
          <w:i w:val="0"/>
          <w:iCs w:val="0"/>
        </w:rPr>
      </w:pPr>
      <w:r>
        <w:rPr>
          <w:i w:val="0"/>
          <w:iCs w:val="0"/>
        </w:rPr>
        <w:t>"Grace, don't you think he's funny? I'm way prettier than some ugly little doll."</w:t>
      </w:r>
    </w:p>
    <w:p w14:paraId="269A096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0193011">
      <w:pPr>
        <w:pStyle w:val="168"/>
        <w:rPr>
          <w:i w:val="0"/>
          <w:iCs w:val="0"/>
        </w:rPr>
      </w:pPr>
      <w:r>
        <w:rPr>
          <w:i w:val="0"/>
          <w:iCs w:val="0"/>
        </w:rPr>
        <w:t>I clenched my fist and looked straight at Ethan.</w:t>
      </w:r>
    </w:p>
    <w:p w14:paraId="2697FCF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B576728">
      <w:pPr>
        <w:pStyle w:val="168"/>
        <w:rPr>
          <w:i w:val="0"/>
          <w:iCs w:val="0"/>
        </w:rPr>
      </w:pPr>
      <w:r>
        <w:rPr>
          <w:i w:val="0"/>
          <w:iCs w:val="0"/>
        </w:rPr>
        <w:t>"What gave you the right to hand my things to someone else?"</w:t>
      </w:r>
    </w:p>
    <w:p w14:paraId="605200B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65ACD45">
      <w:pPr>
        <w:pStyle w:val="168"/>
        <w:rPr>
          <w:i w:val="0"/>
          <w:iCs w:val="0"/>
        </w:rPr>
      </w:pPr>
      <w:r>
        <w:rPr>
          <w:i w:val="0"/>
          <w:iCs w:val="0"/>
        </w:rPr>
        <w:t>"My mother got that for me. What gives you the right?"</w:t>
      </w:r>
    </w:p>
    <w:p w14:paraId="7A82ABE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(with a faint smile):</w:t>
      </w:r>
    </w:p>
    <w:p w14:paraId="39AAAC9F">
      <w:pPr>
        <w:pStyle w:val="168"/>
        <w:rPr>
          <w:i w:val="0"/>
          <w:iCs w:val="0"/>
        </w:rPr>
      </w:pPr>
      <w:r>
        <w:rPr>
          <w:i w:val="0"/>
          <w:iCs w:val="0"/>
        </w:rPr>
        <w:t>"That was yours? Sorry. I forgot."</w:t>
      </w:r>
    </w:p>
    <w:p w14:paraId="128F49D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FCADE0C">
      <w:pPr>
        <w:pStyle w:val="168"/>
        <w:rPr>
          <w:i w:val="0"/>
          <w:iCs w:val="0"/>
        </w:rPr>
      </w:pPr>
      <w:r>
        <w:rPr>
          <w:i w:val="0"/>
          <w:iCs w:val="0"/>
        </w:rPr>
        <w:t>"I thought it was just some worthless trinket."</w:t>
      </w:r>
    </w:p>
    <w:p w14:paraId="60407AC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9B2651C">
      <w:pPr>
        <w:pStyle w:val="168"/>
        <w:rPr>
          <w:i w:val="0"/>
          <w:iCs w:val="0"/>
        </w:rPr>
      </w:pPr>
      <w:r>
        <w:rPr>
          <w:i w:val="0"/>
          <w:iCs w:val="0"/>
        </w:rPr>
        <w:t>Worthless.</w:t>
      </w:r>
    </w:p>
    <w:p w14:paraId="03FBD8D0">
      <w:pPr>
        <w:pStyle w:val="168"/>
        <w:rPr>
          <w:i w:val="0"/>
          <w:iCs w:val="0"/>
        </w:rPr>
      </w:pPr>
      <w:r>
        <w:rPr>
          <w:i w:val="0"/>
          <w:iCs w:val="0"/>
        </w:rPr>
        <w:t>That word went straight through me.</w:t>
      </w:r>
    </w:p>
    <w:p w14:paraId="600BC67A">
      <w:pPr>
        <w:pStyle w:val="168"/>
        <w:rPr>
          <w:i w:val="0"/>
          <w:iCs w:val="0"/>
        </w:rPr>
      </w:pPr>
      <w:r>
        <w:rPr>
          <w:i w:val="0"/>
          <w:iCs w:val="0"/>
        </w:rPr>
        <w:t>I grabbed the crystal ashtray off his desk and threw it at him.</w:t>
      </w:r>
    </w:p>
    <w:p w14:paraId="6D3EC631">
      <w:pPr>
        <w:pStyle w:val="168"/>
        <w:rPr>
          <w:i w:val="0"/>
          <w:iCs w:val="0"/>
        </w:rPr>
      </w:pPr>
      <w:r>
        <w:rPr>
          <w:i w:val="0"/>
          <w:iCs w:val="0"/>
        </w:rPr>
        <w:t>He didn't dodge.</w:t>
      </w:r>
    </w:p>
    <w:p w14:paraId="1DF328C5">
      <w:pPr>
        <w:pStyle w:val="168"/>
        <w:rPr>
          <w:i w:val="0"/>
          <w:iCs w:val="0"/>
        </w:rPr>
      </w:pPr>
      <w:r>
        <w:rPr>
          <w:i w:val="0"/>
          <w:iCs w:val="0"/>
        </w:rPr>
        <w:t>It struck his forehead.</w:t>
      </w:r>
    </w:p>
    <w:p w14:paraId="41B8B8F7">
      <w:pPr>
        <w:pStyle w:val="168"/>
        <w:rPr>
          <w:i w:val="0"/>
          <w:iCs w:val="0"/>
        </w:rPr>
      </w:pPr>
      <w:r>
        <w:rPr>
          <w:i w:val="0"/>
          <w:iCs w:val="0"/>
        </w:rPr>
        <w:t>Blood ran instantly.</w:t>
      </w:r>
    </w:p>
    <w:p w14:paraId="75B30219">
      <w:pPr>
        <w:pStyle w:val="168"/>
        <w:rPr>
          <w:i w:val="0"/>
          <w:iCs w:val="0"/>
        </w:rPr>
      </w:pPr>
      <w:r>
        <w:rPr>
          <w:i w:val="0"/>
          <w:iCs w:val="0"/>
        </w:rPr>
        <w:t>Vivian screamed.</w:t>
      </w:r>
    </w:p>
    <w:p w14:paraId="2AE50BF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2CA10C47">
      <w:pPr>
        <w:pStyle w:val="168"/>
        <w:rPr>
          <w:i w:val="0"/>
          <w:iCs w:val="0"/>
        </w:rPr>
      </w:pPr>
      <w:r>
        <w:rPr>
          <w:i w:val="0"/>
          <w:iCs w:val="0"/>
        </w:rPr>
        <w:t>"Are you insane? Over some stupid doll?"</w:t>
      </w:r>
    </w:p>
    <w:p w14:paraId="1C0FD7C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D32AFB2">
      <w:pPr>
        <w:pStyle w:val="168"/>
        <w:rPr>
          <w:i w:val="0"/>
          <w:iCs w:val="0"/>
        </w:rPr>
      </w:pPr>
      <w:r>
        <w:rPr>
          <w:i w:val="0"/>
          <w:iCs w:val="0"/>
        </w:rPr>
        <w:t>She ran out.</w:t>
      </w:r>
    </w:p>
    <w:p w14:paraId="5836C362">
      <w:pPr>
        <w:pStyle w:val="168"/>
        <w:rPr>
          <w:i w:val="0"/>
          <w:iCs w:val="0"/>
        </w:rPr>
      </w:pPr>
      <w:r>
        <w:rPr>
          <w:i w:val="0"/>
          <w:iCs w:val="0"/>
        </w:rPr>
        <w:t>Then came back with the angel in her hand and threw it down in front of me.</w:t>
      </w:r>
    </w:p>
    <w:p w14:paraId="6C29059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46D89248">
      <w:pPr>
        <w:pStyle w:val="168"/>
        <w:rPr>
          <w:i w:val="0"/>
          <w:iCs w:val="0"/>
        </w:rPr>
      </w:pPr>
      <w:r>
        <w:rPr>
          <w:i w:val="0"/>
          <w:iCs w:val="0"/>
        </w:rPr>
        <w:t>"Here. Take it back."</w:t>
      </w:r>
    </w:p>
    <w:p w14:paraId="0928B9B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19689832">
      <w:pPr>
        <w:pStyle w:val="168"/>
        <w:rPr>
          <w:i w:val="0"/>
          <w:iCs w:val="0"/>
        </w:rPr>
      </w:pPr>
      <w:r>
        <w:rPr>
          <w:i w:val="0"/>
          <w:iCs w:val="0"/>
        </w:rPr>
        <w:t>"Who cares about your cheap little junk?"</w:t>
      </w:r>
    </w:p>
    <w:p w14:paraId="26729A9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72F00483">
      <w:pPr>
        <w:pStyle w:val="168"/>
        <w:rPr>
          <w:i w:val="0"/>
          <w:iCs w:val="0"/>
        </w:rPr>
      </w:pPr>
      <w:r>
        <w:rPr>
          <w:i w:val="0"/>
          <w:iCs w:val="0"/>
        </w:rPr>
        <w:t>"Stop acting crazy and get out."</w:t>
      </w:r>
    </w:p>
    <w:p w14:paraId="63456AD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3DC961F">
      <w:pPr>
        <w:pStyle w:val="168"/>
        <w:rPr>
          <w:i w:val="0"/>
          <w:iCs w:val="0"/>
        </w:rPr>
      </w:pPr>
      <w:r>
        <w:rPr>
          <w:i w:val="0"/>
          <w:iCs w:val="0"/>
        </w:rPr>
        <w:t>The figurine hit the floor and shattered.</w:t>
      </w:r>
    </w:p>
    <w:p w14:paraId="1030338E">
      <w:pPr>
        <w:pStyle w:val="168"/>
        <w:rPr>
          <w:i w:val="0"/>
          <w:iCs w:val="0"/>
        </w:rPr>
      </w:pPr>
      <w:r>
        <w:rPr>
          <w:i w:val="0"/>
          <w:iCs w:val="0"/>
        </w:rPr>
        <w:t>My name.</w:t>
      </w:r>
    </w:p>
    <w:p w14:paraId="221E95A4">
      <w:pPr>
        <w:pStyle w:val="168"/>
        <w:rPr>
          <w:i w:val="0"/>
          <w:iCs w:val="0"/>
        </w:rPr>
      </w:pPr>
      <w:r>
        <w:rPr>
          <w:i w:val="0"/>
          <w:iCs w:val="0"/>
        </w:rPr>
        <w:t>My birthday.</w:t>
      </w:r>
    </w:p>
    <w:p w14:paraId="487C7044">
      <w:pPr>
        <w:pStyle w:val="168"/>
        <w:rPr>
          <w:i w:val="0"/>
          <w:iCs w:val="0"/>
        </w:rPr>
      </w:pPr>
      <w:r>
        <w:rPr>
          <w:i w:val="0"/>
          <w:iCs w:val="0"/>
        </w:rPr>
        <w:t>Broken into pieces.</w:t>
      </w:r>
    </w:p>
    <w:p w14:paraId="3D8CF40C">
      <w:pPr>
        <w:pStyle w:val="168"/>
        <w:rPr>
          <w:i w:val="0"/>
          <w:iCs w:val="0"/>
        </w:rPr>
      </w:pPr>
      <w:r>
        <w:rPr>
          <w:i w:val="0"/>
          <w:iCs w:val="0"/>
        </w:rPr>
        <w:t>Just like me.</w:t>
      </w:r>
    </w:p>
    <w:p w14:paraId="2194630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For one terrible second, I thought:</w:t>
      </w:r>
    </w:p>
    <w:p w14:paraId="49C3DA1C">
      <w:pPr>
        <w:pStyle w:val="168"/>
        <w:rPr>
          <w:i w:val="0"/>
          <w:iCs w:val="0"/>
        </w:rPr>
      </w:pPr>
      <w:r>
        <w:rPr>
          <w:i w:val="0"/>
          <w:iCs w:val="0"/>
        </w:rPr>
        <w:t>I'm really going to die.</w:t>
      </w:r>
    </w:p>
    <w:p w14:paraId="49526A77">
      <w:pPr>
        <w:pStyle w:val="168"/>
        <w:rPr>
          <w:i w:val="0"/>
          <w:iCs w:val="0"/>
        </w:rPr>
      </w:pPr>
      <w:r>
        <w:rPr>
          <w:i w:val="0"/>
          <w:iCs w:val="0"/>
        </w:rPr>
        <w:t>But I still didn't want to die.</w:t>
      </w:r>
    </w:p>
    <w:p w14:paraId="144C7AF7">
      <w:pPr>
        <w:pStyle w:val="168"/>
        <w:rPr>
          <w:i w:val="0"/>
          <w:iCs w:val="0"/>
        </w:rPr>
      </w:pPr>
      <w:r>
        <w:rPr>
          <w:i w:val="0"/>
          <w:iCs w:val="0"/>
        </w:rPr>
        <w:t>Not before I saw my mother.</w:t>
      </w:r>
    </w:p>
    <w:p w14:paraId="7583BEE0">
      <w:pPr>
        <w:pStyle w:val="168"/>
        <w:rPr>
          <w:i w:val="0"/>
          <w:iCs w:val="0"/>
        </w:rPr>
      </w:pPr>
      <w:r>
        <w:rPr>
          <w:i w:val="0"/>
          <w:iCs w:val="0"/>
        </w:rPr>
        <w:t>I couldn't bear the thought of her waiting for me.</w:t>
      </w:r>
    </w:p>
    <w:p w14:paraId="1E30AC3E">
      <w:pPr>
        <w:pStyle w:val="168"/>
        <w:rPr>
          <w:i w:val="0"/>
          <w:iCs w:val="0"/>
        </w:rPr>
      </w:pPr>
      <w:r>
        <w:rPr>
          <w:i w:val="0"/>
          <w:iCs w:val="0"/>
        </w:rPr>
        <w:t>My head went blank.</w:t>
      </w:r>
    </w:p>
    <w:p w14:paraId="3BD624D2">
      <w:pPr>
        <w:pStyle w:val="168"/>
        <w:rPr>
          <w:i w:val="0"/>
          <w:iCs w:val="0"/>
        </w:rPr>
      </w:pPr>
      <w:r>
        <w:rPr>
          <w:i w:val="0"/>
          <w:iCs w:val="0"/>
        </w:rPr>
        <w:t>I slapped Vivian hard.</w:t>
      </w:r>
    </w:p>
    <w:p w14:paraId="500B9A3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(crying out):</w:t>
      </w:r>
    </w:p>
    <w:p w14:paraId="174C2700">
      <w:pPr>
        <w:pStyle w:val="168"/>
        <w:rPr>
          <w:i w:val="0"/>
          <w:iCs w:val="0"/>
        </w:rPr>
      </w:pPr>
      <w:r>
        <w:rPr>
          <w:i w:val="0"/>
          <w:iCs w:val="0"/>
        </w:rPr>
        <w:t>"That was my mother's."</w:t>
      </w:r>
    </w:p>
    <w:p w14:paraId="5279B82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1AEE8EB1">
      <w:pPr>
        <w:pStyle w:val="168"/>
        <w:rPr>
          <w:i w:val="0"/>
          <w:iCs w:val="0"/>
        </w:rPr>
      </w:pPr>
      <w:r>
        <w:rPr>
          <w:i w:val="0"/>
          <w:iCs w:val="0"/>
        </w:rPr>
        <w:t>"It matters to me!"</w:t>
      </w:r>
    </w:p>
    <w:p w14:paraId="03E58D7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A15EF3F">
      <w:pPr>
        <w:pStyle w:val="168"/>
        <w:rPr>
          <w:i w:val="0"/>
          <w:iCs w:val="0"/>
        </w:rPr>
      </w:pPr>
      <w:r>
        <w:rPr>
          <w:i w:val="0"/>
          <w:iCs w:val="0"/>
        </w:rPr>
        <w:t>The tears came before I could stop them.</w:t>
      </w:r>
    </w:p>
    <w:p w14:paraId="54D2E924">
      <w:pPr>
        <w:pStyle w:val="168"/>
        <w:rPr>
          <w:i w:val="0"/>
          <w:iCs w:val="0"/>
        </w:rPr>
      </w:pPr>
      <w:r>
        <w:rPr>
          <w:i w:val="0"/>
          <w:iCs w:val="0"/>
        </w:rPr>
        <w:t>I lunged for Vivian again.</w:t>
      </w:r>
    </w:p>
    <w:p w14:paraId="5DC136AB">
      <w:pPr>
        <w:pStyle w:val="168"/>
        <w:rPr>
          <w:i w:val="0"/>
          <w:iCs w:val="0"/>
        </w:rPr>
      </w:pPr>
      <w:r>
        <w:rPr>
          <w:i w:val="0"/>
          <w:iCs w:val="0"/>
        </w:rPr>
        <w:t>Ethan caught my wrist and held me back.</w:t>
      </w:r>
    </w:p>
    <w:p w14:paraId="67C55045">
      <w:pPr>
        <w:pStyle w:val="168"/>
        <w:rPr>
          <w:i w:val="0"/>
          <w:iCs w:val="0"/>
        </w:rPr>
      </w:pPr>
      <w:r>
        <w:rPr>
          <w:i w:val="0"/>
          <w:iCs w:val="0"/>
        </w:rPr>
        <w:t>I looked straight at him.</w:t>
      </w:r>
    </w:p>
    <w:p w14:paraId="75D57F80">
      <w:pPr>
        <w:pStyle w:val="168"/>
        <w:rPr>
          <w:i w:val="0"/>
          <w:iCs w:val="0"/>
        </w:rPr>
      </w:pPr>
      <w:r>
        <w:rPr>
          <w:i w:val="0"/>
          <w:iCs w:val="0"/>
        </w:rPr>
        <w:t>I was crying, but I smiled anyway.</w:t>
      </w:r>
    </w:p>
    <w:p w14:paraId="38535C2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325BE40F">
      <w:pPr>
        <w:pStyle w:val="168"/>
        <w:rPr>
          <w:i w:val="0"/>
          <w:iCs w:val="0"/>
        </w:rPr>
      </w:pPr>
      <w:r>
        <w:rPr>
          <w:i w:val="0"/>
          <w:iCs w:val="0"/>
        </w:rPr>
        <w:t>"You know I'm dying, and you're still doing this to me."</w:t>
      </w:r>
    </w:p>
    <w:p w14:paraId="116B11D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4CE8145C">
      <w:pPr>
        <w:pStyle w:val="168"/>
        <w:rPr>
          <w:i w:val="0"/>
          <w:iCs w:val="0"/>
        </w:rPr>
      </w:pPr>
      <w:r>
        <w:rPr>
          <w:i w:val="0"/>
          <w:iCs w:val="0"/>
        </w:rPr>
        <w:t>"Ethan, you're a monster."</w:t>
      </w:r>
    </w:p>
    <w:p w14:paraId="37846122">
      <w:pPr>
        <w:pStyle w:val="168"/>
        <w:rPr>
          <w:i w:val="0"/>
          <w:iCs w:val="0"/>
        </w:rPr>
      </w:pPr>
      <w:r>
        <w:rPr>
          <w:i w:val="0"/>
          <w:iCs w:val="0"/>
        </w:rPr>
        <w:t>Ethan wiped my tears away like it meant nothing.</w:t>
      </w:r>
    </w:p>
    <w:p w14:paraId="13304A4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B3FF78C">
      <w:pPr>
        <w:pStyle w:val="168"/>
        <w:rPr>
          <w:i w:val="0"/>
          <w:iCs w:val="0"/>
        </w:rPr>
      </w:pPr>
      <w:r>
        <w:rPr>
          <w:i w:val="0"/>
          <w:iCs w:val="0"/>
        </w:rPr>
        <w:t>"First the cake. Now you're dying."</w:t>
      </w:r>
    </w:p>
    <w:p w14:paraId="2C9D965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A6C302A">
      <w:pPr>
        <w:pStyle w:val="168"/>
        <w:rPr>
          <w:i w:val="0"/>
          <w:iCs w:val="0"/>
        </w:rPr>
      </w:pPr>
      <w:r>
        <w:rPr>
          <w:i w:val="0"/>
          <w:iCs w:val="0"/>
        </w:rPr>
        <w:t>"Is this fun for you, Grace?"</w:t>
      </w:r>
    </w:p>
    <w:p w14:paraId="23C91A4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E045257">
      <w:pPr>
        <w:pStyle w:val="168"/>
        <w:rPr>
          <w:i w:val="0"/>
          <w:iCs w:val="0"/>
        </w:rPr>
      </w:pPr>
      <w:r>
        <w:rPr>
          <w:i w:val="0"/>
          <w:iCs w:val="0"/>
        </w:rPr>
        <w:t>"Don't cry for me. I won't feel sorry for you anymore."</w:t>
      </w:r>
    </w:p>
    <w:p w14:paraId="71FAA31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F4A84F1">
      <w:pPr>
        <w:pStyle w:val="168"/>
        <w:rPr>
          <w:i w:val="0"/>
          <w:iCs w:val="0"/>
        </w:rPr>
      </w:pPr>
      <w:r>
        <w:rPr>
          <w:i w:val="0"/>
          <w:iCs w:val="0"/>
        </w:rPr>
        <w:t>He didn't get to finish.</w:t>
      </w:r>
    </w:p>
    <w:p w14:paraId="7DE2F818">
      <w:pPr>
        <w:pStyle w:val="168"/>
        <w:rPr>
          <w:i w:val="0"/>
          <w:iCs w:val="0"/>
        </w:rPr>
      </w:pPr>
      <w:r>
        <w:rPr>
          <w:i w:val="0"/>
          <w:iCs w:val="0"/>
        </w:rPr>
        <w:t>A drop of blood landed on the back of his hand.</w:t>
      </w:r>
    </w:p>
    <w:p w14:paraId="23B862CE">
      <w:pPr>
        <w:pStyle w:val="168"/>
        <w:rPr>
          <w:i w:val="0"/>
          <w:iCs w:val="0"/>
        </w:rPr>
      </w:pPr>
      <w:r>
        <w:rPr>
          <w:i w:val="0"/>
          <w:iCs w:val="0"/>
        </w:rPr>
        <w:t>Mine.</w:t>
      </w:r>
    </w:p>
    <w:p w14:paraId="73E7581C">
      <w:pPr>
        <w:pStyle w:val="168"/>
        <w:rPr>
          <w:i w:val="0"/>
          <w:iCs w:val="0"/>
        </w:rPr>
      </w:pPr>
      <w:r>
        <w:rPr>
          <w:i w:val="0"/>
          <w:iCs w:val="0"/>
        </w:rPr>
        <w:t>My nose was bleeding again.</w:t>
      </w:r>
    </w:p>
    <w:p w14:paraId="2C762402">
      <w:pPr>
        <w:pStyle w:val="168"/>
        <w:rPr>
          <w:i w:val="0"/>
          <w:iCs w:val="0"/>
        </w:rPr>
      </w:pPr>
      <w:r>
        <w:rPr>
          <w:i w:val="0"/>
          <w:iCs w:val="0"/>
        </w:rPr>
        <w:t>Worse than ever.</w:t>
      </w:r>
    </w:p>
    <w:p w14:paraId="2907455F">
      <w:pPr>
        <w:pStyle w:val="168"/>
        <w:rPr>
          <w:i w:val="0"/>
          <w:iCs w:val="0"/>
        </w:rPr>
      </w:pPr>
      <w:r>
        <w:rPr>
          <w:i w:val="0"/>
          <w:iCs w:val="0"/>
        </w:rPr>
        <w:t>My legs gave out.</w:t>
      </w:r>
    </w:p>
    <w:p w14:paraId="1CCB4F4A">
      <w:pPr>
        <w:pStyle w:val="168"/>
        <w:rPr>
          <w:i w:val="0"/>
          <w:iCs w:val="0"/>
        </w:rPr>
      </w:pPr>
      <w:r>
        <w:rPr>
          <w:i w:val="0"/>
          <w:iCs w:val="0"/>
        </w:rPr>
        <w:t>The room went black around the edges.</w:t>
      </w:r>
    </w:p>
    <w:p w14:paraId="489F8313">
      <w:pPr>
        <w:pStyle w:val="168"/>
        <w:rPr>
          <w:i w:val="0"/>
          <w:iCs w:val="0"/>
        </w:rPr>
      </w:pPr>
      <w:r>
        <w:rPr>
          <w:i w:val="0"/>
          <w:iCs w:val="0"/>
        </w:rPr>
        <w:t>I fell.</w:t>
      </w:r>
    </w:p>
    <w:p w14:paraId="68A7FD5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caught me and shouted:</w:t>
      </w:r>
    </w:p>
    <w:p w14:paraId="542849C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F4C43B2">
      <w:pPr>
        <w:pStyle w:val="168"/>
        <w:rPr>
          <w:i w:val="0"/>
          <w:iCs w:val="0"/>
        </w:rPr>
      </w:pPr>
      <w:r>
        <w:rPr>
          <w:i w:val="0"/>
          <w:iCs w:val="0"/>
        </w:rPr>
        <w:t>"Call an ambulance!"</w:t>
      </w:r>
    </w:p>
    <w:p w14:paraId="025F99B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1484101">
      <w:pPr>
        <w:pStyle w:val="168"/>
        <w:rPr>
          <w:i w:val="0"/>
          <w:iCs w:val="0"/>
        </w:rPr>
      </w:pPr>
      <w:r>
        <w:rPr>
          <w:i w:val="0"/>
          <w:iCs w:val="0"/>
        </w:rPr>
        <w:t>But there was nothing he could do.</w:t>
      </w:r>
    </w:p>
    <w:p w14:paraId="0FFA119D">
      <w:pPr>
        <w:pStyle w:val="168"/>
        <w:rPr>
          <w:i w:val="0"/>
          <w:iCs w:val="0"/>
        </w:rPr>
      </w:pPr>
      <w:r>
        <w:rPr>
          <w:i w:val="0"/>
          <w:iCs w:val="0"/>
        </w:rPr>
        <w:t>He could only watch my blood soak through his white shirt.</w:t>
      </w:r>
    </w:p>
    <w:p w14:paraId="666BB58B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9]</w:t>
      </w:r>
    </w:p>
    <w:p w14:paraId="79D29600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7E92522F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10</w:t>
      </w:r>
    </w:p>
    <w:p w14:paraId="484678DC">
      <w:pPr>
        <w:pStyle w:val="166"/>
        <w:rPr>
          <w:i w:val="0"/>
          <w:iCs w:val="0"/>
        </w:rPr>
      </w:pPr>
      <w:r>
        <w:rPr>
          <w:i w:val="0"/>
          <w:iCs w:val="0"/>
        </w:rPr>
        <w:t>[SCENE: HOSPITAL - DAY]</w:t>
      </w:r>
    </w:p>
    <w:p w14:paraId="74356FE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682C711">
      <w:pPr>
        <w:pStyle w:val="168"/>
        <w:rPr>
          <w:i w:val="0"/>
          <w:iCs w:val="0"/>
        </w:rPr>
      </w:pPr>
      <w:r>
        <w:rPr>
          <w:i w:val="0"/>
          <w:iCs w:val="0"/>
        </w:rPr>
        <w:t>I was unconscious, but I could still hear Ethan crying.</w:t>
      </w:r>
    </w:p>
    <w:p w14:paraId="343A4CF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Again and again, he kept saying:</w:t>
      </w:r>
    </w:p>
    <w:p w14:paraId="4144F98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(crying):</w:t>
      </w:r>
    </w:p>
    <w:p w14:paraId="7CB5147A">
      <w:pPr>
        <w:pStyle w:val="168"/>
        <w:rPr>
          <w:i w:val="0"/>
          <w:iCs w:val="0"/>
        </w:rPr>
      </w:pPr>
      <w:r>
        <w:rPr>
          <w:i w:val="0"/>
          <w:iCs w:val="0"/>
        </w:rPr>
        <w:t>"Why won't it stop?"</w:t>
      </w:r>
    </w:p>
    <w:p w14:paraId="1129F95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883E1F6">
      <w:pPr>
        <w:pStyle w:val="168"/>
        <w:rPr>
          <w:i w:val="0"/>
          <w:iCs w:val="0"/>
        </w:rPr>
      </w:pPr>
      <w:r>
        <w:rPr>
          <w:i w:val="0"/>
          <w:iCs w:val="0"/>
        </w:rPr>
        <w:t>"Grace, please. Don't do this to me."</w:t>
      </w:r>
    </w:p>
    <w:p w14:paraId="0E66472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5611A0E">
      <w:pPr>
        <w:pStyle w:val="168"/>
        <w:rPr>
          <w:i w:val="0"/>
          <w:iCs w:val="0"/>
        </w:rPr>
      </w:pPr>
      <w:r>
        <w:rPr>
          <w:i w:val="0"/>
          <w:iCs w:val="0"/>
        </w:rPr>
        <w:t>I smelled antiseptic.</w:t>
      </w:r>
    </w:p>
    <w:p w14:paraId="14ED3F34">
      <w:pPr>
        <w:pStyle w:val="168"/>
        <w:rPr>
          <w:i w:val="0"/>
          <w:iCs w:val="0"/>
        </w:rPr>
      </w:pPr>
      <w:r>
        <w:rPr>
          <w:i w:val="0"/>
          <w:iCs w:val="0"/>
        </w:rPr>
        <w:t>Then I heard the doctor talking to him.</w:t>
      </w:r>
    </w:p>
    <w:p w14:paraId="6736B8A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Dr. Williams:</w:t>
      </w:r>
    </w:p>
    <w:p w14:paraId="62535F6D">
      <w:pPr>
        <w:pStyle w:val="168"/>
        <w:rPr>
          <w:i w:val="0"/>
          <w:iCs w:val="0"/>
        </w:rPr>
      </w:pPr>
      <w:r>
        <w:rPr>
          <w:i w:val="0"/>
          <w:iCs w:val="0"/>
        </w:rPr>
        <w:t>"She could have made it to next spring. Maybe longer."</w:t>
      </w:r>
    </w:p>
    <w:p w14:paraId="6AB0B92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Dr. Williams:</w:t>
      </w:r>
    </w:p>
    <w:p w14:paraId="00735987">
      <w:pPr>
        <w:pStyle w:val="168"/>
        <w:rPr>
          <w:i w:val="0"/>
          <w:iCs w:val="0"/>
        </w:rPr>
      </w:pPr>
      <w:r>
        <w:rPr>
          <w:i w:val="0"/>
          <w:iCs w:val="0"/>
        </w:rPr>
        <w:t>"But she stopped treatment."</w:t>
      </w:r>
    </w:p>
    <w:p w14:paraId="02CAE5E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Dr. Williams:</w:t>
      </w:r>
    </w:p>
    <w:p w14:paraId="6CC7C6BE">
      <w:pPr>
        <w:pStyle w:val="168"/>
        <w:rPr>
          <w:i w:val="0"/>
          <w:iCs w:val="0"/>
        </w:rPr>
      </w:pPr>
      <w:r>
        <w:rPr>
          <w:i w:val="0"/>
          <w:iCs w:val="0"/>
        </w:rPr>
        <w:t>"She said she had no money left. At this point, the disease is out of control. There's no point continuing."</w:t>
      </w:r>
    </w:p>
    <w:p w14:paraId="2276E5E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5E2E4BD">
      <w:pPr>
        <w:pStyle w:val="168"/>
        <w:rPr>
          <w:i w:val="0"/>
          <w:iCs w:val="0"/>
        </w:rPr>
      </w:pPr>
      <w:r>
        <w:rPr>
          <w:i w:val="0"/>
          <w:iCs w:val="0"/>
        </w:rPr>
        <w:t>"So you're telling me my wife is dying?"</w:t>
      </w:r>
    </w:p>
    <w:p w14:paraId="3153F36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(voice rising):</w:t>
      </w:r>
    </w:p>
    <w:p w14:paraId="0B57D071">
      <w:pPr>
        <w:pStyle w:val="168"/>
        <w:rPr>
          <w:i w:val="0"/>
          <w:iCs w:val="0"/>
        </w:rPr>
      </w:pPr>
      <w:r>
        <w:rPr>
          <w:i w:val="0"/>
          <w:iCs w:val="0"/>
        </w:rPr>
        <w:t>"Then save her."</w:t>
      </w:r>
    </w:p>
    <w:p w14:paraId="6AA4835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45928B15">
      <w:pPr>
        <w:pStyle w:val="168"/>
        <w:rPr>
          <w:i w:val="0"/>
          <w:iCs w:val="0"/>
        </w:rPr>
      </w:pPr>
      <w:r>
        <w:rPr>
          <w:i w:val="0"/>
          <w:iCs w:val="0"/>
        </w:rPr>
        <w:t>"If you can treat her, treat her. If you can't, get out and bring me someone who can."</w:t>
      </w:r>
    </w:p>
    <w:p w14:paraId="2A60E0A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A00BAE3">
      <w:pPr>
        <w:pStyle w:val="168"/>
        <w:rPr>
          <w:i w:val="0"/>
          <w:iCs w:val="0"/>
        </w:rPr>
      </w:pPr>
      <w:r>
        <w:rPr>
          <w:i w:val="0"/>
          <w:iCs w:val="0"/>
        </w:rPr>
        <w:t>That day, Ethan nearly tore the hospital apart.</w:t>
      </w:r>
    </w:p>
    <w:p w14:paraId="5C38BAE2">
      <w:pPr>
        <w:pStyle w:val="168"/>
        <w:rPr>
          <w:i w:val="0"/>
          <w:iCs w:val="0"/>
        </w:rPr>
      </w:pPr>
      <w:r>
        <w:rPr>
          <w:i w:val="0"/>
          <w:iCs w:val="0"/>
        </w:rPr>
        <w:t>He called in specialists.</w:t>
      </w:r>
    </w:p>
    <w:p w14:paraId="1CEA5960">
      <w:pPr>
        <w:pStyle w:val="168"/>
        <w:rPr>
          <w:i w:val="0"/>
          <w:iCs w:val="0"/>
        </w:rPr>
      </w:pPr>
      <w:r>
        <w:rPr>
          <w:i w:val="0"/>
          <w:iCs w:val="0"/>
        </w:rPr>
        <w:t>Said he didn't care what it cost.</w:t>
      </w:r>
    </w:p>
    <w:p w14:paraId="6406144F">
      <w:pPr>
        <w:pStyle w:val="168"/>
        <w:rPr>
          <w:i w:val="0"/>
          <w:iCs w:val="0"/>
        </w:rPr>
      </w:pPr>
      <w:r>
        <w:rPr>
          <w:i w:val="0"/>
          <w:iCs w:val="0"/>
        </w:rPr>
        <w:t>Said he wanted me alive.</w:t>
      </w:r>
    </w:p>
    <w:p w14:paraId="4270F8DC">
      <w:pPr>
        <w:pStyle w:val="168"/>
        <w:rPr>
          <w:i w:val="0"/>
          <w:iCs w:val="0"/>
        </w:rPr>
      </w:pPr>
      <w:r>
        <w:rPr>
          <w:i w:val="0"/>
          <w:iCs w:val="0"/>
        </w:rPr>
        <w:t>But money can't beat everything.</w:t>
      </w:r>
    </w:p>
    <w:p w14:paraId="668A6F17">
      <w:pPr>
        <w:pStyle w:val="168"/>
        <w:rPr>
          <w:i w:val="0"/>
          <w:iCs w:val="0"/>
        </w:rPr>
      </w:pPr>
      <w:r>
        <w:rPr>
          <w:i w:val="0"/>
          <w:iCs w:val="0"/>
        </w:rPr>
        <w:t>And terminal illness doesn't care how rich you are.</w:t>
      </w:r>
    </w:p>
    <w:p w14:paraId="1D522B0F">
      <w:pPr>
        <w:pStyle w:val="168"/>
        <w:rPr>
          <w:i w:val="0"/>
          <w:iCs w:val="0"/>
        </w:rPr>
      </w:pPr>
      <w:r>
        <w:rPr>
          <w:i w:val="0"/>
          <w:iCs w:val="0"/>
        </w:rPr>
        <w:t>He wanted to discharge me and fly me overseas.</w:t>
      </w:r>
    </w:p>
    <w:p w14:paraId="4DF7BB96">
      <w:pPr>
        <w:pStyle w:val="168"/>
        <w:rPr>
          <w:i w:val="0"/>
          <w:iCs w:val="0"/>
        </w:rPr>
      </w:pPr>
      <w:r>
        <w:rPr>
          <w:i w:val="0"/>
          <w:iCs w:val="0"/>
        </w:rPr>
        <w:t>No one at the hospital dared stop him.</w:t>
      </w:r>
    </w:p>
    <w:p w14:paraId="14BE15E6">
      <w:pPr>
        <w:pStyle w:val="168"/>
        <w:rPr>
          <w:i w:val="0"/>
          <w:iCs w:val="0"/>
        </w:rPr>
      </w:pPr>
      <w:r>
        <w:rPr>
          <w:i w:val="0"/>
          <w:iCs w:val="0"/>
        </w:rPr>
        <w:t>Then Chloe showed up with my papers.</w:t>
      </w:r>
    </w:p>
    <w:p w14:paraId="20F89A96">
      <w:pPr>
        <w:pStyle w:val="168"/>
        <w:rPr>
          <w:i w:val="0"/>
          <w:iCs w:val="0"/>
        </w:rPr>
      </w:pPr>
      <w:r>
        <w:rPr>
          <w:i w:val="0"/>
          <w:iCs w:val="0"/>
        </w:rPr>
        <w:t>A long time ago, I had everything notarized and left the decisions to her.</w:t>
      </w:r>
    </w:p>
    <w:p w14:paraId="450C7E18">
      <w:pPr>
        <w:pStyle w:val="168"/>
        <w:rPr>
          <w:i w:val="0"/>
          <w:iCs w:val="0"/>
        </w:rPr>
      </w:pPr>
      <w:r>
        <w:rPr>
          <w:i w:val="0"/>
          <w:iCs w:val="0"/>
        </w:rPr>
        <w:t>I told her if the day ever came when I couldn't move, couldn't eat, couldn't drink - not to drag it out.</w:t>
      </w:r>
    </w:p>
    <w:p w14:paraId="47AD9A2D">
      <w:pPr>
        <w:pStyle w:val="168"/>
        <w:rPr>
          <w:i w:val="0"/>
          <w:iCs w:val="0"/>
        </w:rPr>
      </w:pPr>
      <w:r>
        <w:rPr>
          <w:i w:val="0"/>
          <w:iCs w:val="0"/>
        </w:rPr>
        <w:t>She knew.</w:t>
      </w:r>
    </w:p>
    <w:p w14:paraId="2C1DFCC1">
      <w:pPr>
        <w:pStyle w:val="168"/>
        <w:rPr>
          <w:i w:val="0"/>
          <w:iCs w:val="0"/>
        </w:rPr>
      </w:pPr>
      <w:r>
        <w:rPr>
          <w:i w:val="0"/>
          <w:iCs w:val="0"/>
        </w:rPr>
        <w:t>I was terrified of pain.</w:t>
      </w:r>
    </w:p>
    <w:p w14:paraId="68A1E921">
      <w:pPr>
        <w:pStyle w:val="168"/>
        <w:rPr>
          <w:i w:val="0"/>
          <w:iCs w:val="0"/>
        </w:rPr>
      </w:pPr>
      <w:r>
        <w:rPr>
          <w:i w:val="0"/>
          <w:iCs w:val="0"/>
        </w:rPr>
        <w:t>Chloe slapped Ethan hard across the face.</w:t>
      </w:r>
    </w:p>
    <w:p w14:paraId="271E06C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651B444C">
      <w:pPr>
        <w:pStyle w:val="168"/>
        <w:rPr>
          <w:i w:val="0"/>
          <w:iCs w:val="0"/>
        </w:rPr>
      </w:pPr>
      <w:r>
        <w:rPr>
          <w:i w:val="0"/>
          <w:iCs w:val="0"/>
        </w:rPr>
        <w:t>"So now you want to play hero?"</w:t>
      </w:r>
    </w:p>
    <w:p w14:paraId="57E8FE4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383CBF1C">
      <w:pPr>
        <w:pStyle w:val="168"/>
        <w:rPr>
          <w:i w:val="0"/>
          <w:iCs w:val="0"/>
        </w:rPr>
      </w:pPr>
      <w:r>
        <w:rPr>
          <w:i w:val="0"/>
          <w:iCs w:val="0"/>
        </w:rPr>
        <w:t>"Where the hell were you before this?"</w:t>
      </w:r>
    </w:p>
    <w:p w14:paraId="7BC579D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7187DE51">
      <w:pPr>
        <w:pStyle w:val="168"/>
        <w:rPr>
          <w:i w:val="0"/>
          <w:iCs w:val="0"/>
        </w:rPr>
      </w:pPr>
      <w:r>
        <w:rPr>
          <w:i w:val="0"/>
          <w:iCs w:val="0"/>
        </w:rPr>
        <w:t>"You're too late, Ethan. She's dying."</w:t>
      </w:r>
    </w:p>
    <w:p w14:paraId="55ADFB7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1FA017FD">
      <w:pPr>
        <w:pStyle w:val="168"/>
        <w:rPr>
          <w:i w:val="0"/>
          <w:iCs w:val="0"/>
        </w:rPr>
      </w:pPr>
      <w:r>
        <w:rPr>
          <w:i w:val="0"/>
          <w:iCs w:val="0"/>
        </w:rPr>
        <w:t>"You're not taking her anywhere."</w:t>
      </w:r>
    </w:p>
    <w:p w14:paraId="60E8D72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20AC88EF">
      <w:pPr>
        <w:pStyle w:val="168"/>
        <w:rPr>
          <w:i w:val="0"/>
          <w:iCs w:val="0"/>
        </w:rPr>
      </w:pPr>
      <w:r>
        <w:rPr>
          <w:i w:val="0"/>
          <w:iCs w:val="0"/>
        </w:rPr>
        <w:t>"Where I am, she stays."</w:t>
      </w:r>
    </w:p>
    <w:p w14:paraId="1C5E822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0E758E4">
      <w:pPr>
        <w:pStyle w:val="168"/>
        <w:rPr>
          <w:i w:val="0"/>
          <w:iCs w:val="0"/>
        </w:rPr>
      </w:pPr>
      <w:r>
        <w:rPr>
          <w:i w:val="0"/>
          <w:iCs w:val="0"/>
        </w:rPr>
        <w:t>Ethan stared at the papers in her hand like he couldn't understand what he was seeing.</w:t>
      </w:r>
    </w:p>
    <w:p w14:paraId="2A27D5F4">
      <w:pPr>
        <w:pStyle w:val="168"/>
        <w:rPr>
          <w:i w:val="0"/>
          <w:iCs w:val="0"/>
        </w:rPr>
      </w:pPr>
      <w:r>
        <w:rPr>
          <w:i w:val="0"/>
          <w:iCs w:val="0"/>
        </w:rPr>
        <w:t>A long time passed before I heard him speak again.</w:t>
      </w:r>
    </w:p>
    <w:p w14:paraId="4A6A4E2E">
      <w:pPr>
        <w:pStyle w:val="168"/>
        <w:rPr>
          <w:i w:val="0"/>
          <w:iCs w:val="0"/>
        </w:rPr>
      </w:pPr>
      <w:r>
        <w:rPr>
          <w:i w:val="0"/>
          <w:iCs w:val="0"/>
        </w:rPr>
        <w:t>This time his voice broke.</w:t>
      </w:r>
    </w:p>
    <w:p w14:paraId="31D93DC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17D84758">
      <w:pPr>
        <w:pStyle w:val="168"/>
        <w:rPr>
          <w:i w:val="0"/>
          <w:iCs w:val="0"/>
        </w:rPr>
      </w:pPr>
      <w:r>
        <w:rPr>
          <w:i w:val="0"/>
          <w:iCs w:val="0"/>
        </w:rPr>
        <w:t>"Chloe... let me take her. Please."</w:t>
      </w:r>
    </w:p>
    <w:p w14:paraId="3D76EB1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617BE34">
      <w:pPr>
        <w:pStyle w:val="168"/>
        <w:rPr>
          <w:i w:val="0"/>
          <w:iCs w:val="0"/>
        </w:rPr>
      </w:pPr>
      <w:r>
        <w:rPr>
          <w:i w:val="0"/>
          <w:iCs w:val="0"/>
        </w:rPr>
        <w:t>"Trust me. She can still live."</w:t>
      </w:r>
    </w:p>
    <w:p w14:paraId="61FFB04A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0072993E">
      <w:pPr>
        <w:pStyle w:val="168"/>
        <w:rPr>
          <w:i w:val="0"/>
          <w:iCs w:val="0"/>
        </w:rPr>
      </w:pPr>
      <w:r>
        <w:rPr>
          <w:i w:val="0"/>
          <w:iCs w:val="0"/>
        </w:rPr>
        <w:t>"She can't die. If she dies... what am I supposed to do?"</w:t>
      </w:r>
    </w:p>
    <w:p w14:paraId="4CE17BD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 (coldly):</w:t>
      </w:r>
    </w:p>
    <w:p w14:paraId="5BD8AD08">
      <w:pPr>
        <w:pStyle w:val="168"/>
        <w:rPr>
          <w:i w:val="0"/>
          <w:iCs w:val="0"/>
        </w:rPr>
      </w:pPr>
      <w:r>
        <w:rPr>
          <w:i w:val="0"/>
          <w:iCs w:val="0"/>
        </w:rPr>
        <w:t>"Men like you survive losing anyone."</w:t>
      </w:r>
    </w:p>
    <w:p w14:paraId="16D96B7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1D129D0F">
      <w:pPr>
        <w:pStyle w:val="168"/>
        <w:rPr>
          <w:i w:val="0"/>
          <w:iCs w:val="0"/>
        </w:rPr>
      </w:pPr>
      <w:r>
        <w:rPr>
          <w:i w:val="0"/>
          <w:iCs w:val="0"/>
        </w:rPr>
        <w:t>"Stop pretending you're in love. It's sick."</w:t>
      </w:r>
    </w:p>
    <w:p w14:paraId="2966CD7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715EC2F">
      <w:pPr>
        <w:pStyle w:val="168"/>
        <w:rPr>
          <w:i w:val="0"/>
          <w:iCs w:val="0"/>
        </w:rPr>
      </w:pPr>
      <w:r>
        <w:rPr>
          <w:i w:val="0"/>
          <w:iCs w:val="0"/>
        </w:rPr>
        <w:t>She pushed Ethan away and sat beside me.</w:t>
      </w:r>
    </w:p>
    <w:p w14:paraId="31A0AFC7">
      <w:pPr>
        <w:pStyle w:val="168"/>
        <w:rPr>
          <w:i w:val="0"/>
          <w:iCs w:val="0"/>
        </w:rPr>
      </w:pPr>
      <w:r>
        <w:rPr>
          <w:i w:val="0"/>
          <w:iCs w:val="0"/>
        </w:rPr>
        <w:t>The second she opened her mouth, she started crying.</w:t>
      </w:r>
    </w:p>
    <w:p w14:paraId="2BD2B17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4070A0E6">
      <w:pPr>
        <w:pStyle w:val="168"/>
        <w:rPr>
          <w:i w:val="0"/>
          <w:iCs w:val="0"/>
        </w:rPr>
      </w:pPr>
      <w:r>
        <w:rPr>
          <w:i w:val="0"/>
          <w:iCs w:val="0"/>
        </w:rPr>
        <w:t>"So that's it? You really don't want to stay?"</w:t>
      </w:r>
    </w:p>
    <w:p w14:paraId="62B263B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8C67CBB">
      <w:pPr>
        <w:pStyle w:val="168"/>
        <w:rPr>
          <w:i w:val="0"/>
          <w:iCs w:val="0"/>
        </w:rPr>
      </w:pPr>
      <w:r>
        <w:rPr>
          <w:i w:val="0"/>
          <w:iCs w:val="0"/>
        </w:rPr>
        <w:t>She cried so hard it made my chest ache.</w:t>
      </w:r>
    </w:p>
    <w:p w14:paraId="51CE13B8">
      <w:pPr>
        <w:pStyle w:val="168"/>
        <w:rPr>
          <w:i w:val="0"/>
          <w:iCs w:val="0"/>
        </w:rPr>
      </w:pPr>
      <w:r>
        <w:rPr>
          <w:i w:val="0"/>
          <w:iCs w:val="0"/>
        </w:rPr>
        <w:t>I wanted to lift a hand and wipe her tears.</w:t>
      </w:r>
    </w:p>
    <w:p w14:paraId="23E339E3">
      <w:pPr>
        <w:pStyle w:val="168"/>
        <w:rPr>
          <w:i w:val="0"/>
          <w:iCs w:val="0"/>
        </w:rPr>
      </w:pPr>
      <w:r>
        <w:rPr>
          <w:i w:val="0"/>
          <w:iCs w:val="0"/>
        </w:rPr>
        <w:t>I wanted to tell her she didn't need to feel sorry for me.</w:t>
      </w:r>
    </w:p>
    <w:p w14:paraId="06D389AD">
      <w:pPr>
        <w:pStyle w:val="168"/>
        <w:rPr>
          <w:i w:val="0"/>
          <w:iCs w:val="0"/>
        </w:rPr>
      </w:pPr>
      <w:r>
        <w:rPr>
          <w:i w:val="0"/>
          <w:iCs w:val="0"/>
        </w:rPr>
        <w:t>I was only going to sleep for a long, long time.</w:t>
      </w:r>
    </w:p>
    <w:p w14:paraId="67E0BDE4">
      <w:pPr>
        <w:pStyle w:val="168"/>
        <w:rPr>
          <w:i w:val="0"/>
          <w:iCs w:val="0"/>
        </w:rPr>
      </w:pPr>
      <w:r>
        <w:rPr>
          <w:i w:val="0"/>
          <w:iCs w:val="0"/>
        </w:rPr>
        <w:t>And if I slept, it wouldn't hurt.</w:t>
      </w:r>
    </w:p>
    <w:p w14:paraId="3B77DAA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2DCDB186">
      <w:pPr>
        <w:pStyle w:val="168"/>
        <w:rPr>
          <w:i w:val="0"/>
          <w:iCs w:val="0"/>
        </w:rPr>
      </w:pPr>
      <w:r>
        <w:rPr>
          <w:i w:val="0"/>
          <w:iCs w:val="0"/>
        </w:rPr>
        <w:t>"Wake up for me one more time."</w:t>
      </w:r>
    </w:p>
    <w:p w14:paraId="1287C8A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2FEC48AA">
      <w:pPr>
        <w:pStyle w:val="168"/>
        <w:rPr>
          <w:i w:val="0"/>
          <w:iCs w:val="0"/>
        </w:rPr>
      </w:pPr>
      <w:r>
        <w:rPr>
          <w:i w:val="0"/>
          <w:iCs w:val="0"/>
        </w:rPr>
        <w:t>"You said goodbye matters."</w:t>
      </w:r>
    </w:p>
    <w:p w14:paraId="0A7E0F8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45EF7915">
      <w:pPr>
        <w:pStyle w:val="168"/>
        <w:rPr>
          <w:i w:val="0"/>
          <w:iCs w:val="0"/>
        </w:rPr>
      </w:pPr>
      <w:r>
        <w:rPr>
          <w:i w:val="0"/>
          <w:iCs w:val="0"/>
        </w:rPr>
        <w:t>"You haven't said goodbye to your mom."</w:t>
      </w:r>
    </w:p>
    <w:p w14:paraId="2214553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1EF82DC7">
      <w:pPr>
        <w:pStyle w:val="168"/>
        <w:rPr>
          <w:i w:val="0"/>
          <w:iCs w:val="0"/>
        </w:rPr>
      </w:pPr>
      <w:r>
        <w:rPr>
          <w:i w:val="0"/>
          <w:iCs w:val="0"/>
        </w:rPr>
        <w:t>"You haven't said goodbye to me."</w:t>
      </w:r>
    </w:p>
    <w:p w14:paraId="36822E2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17DC6280">
      <w:pPr>
        <w:pStyle w:val="168"/>
        <w:rPr>
          <w:i w:val="0"/>
          <w:iCs w:val="0"/>
        </w:rPr>
      </w:pPr>
      <w:r>
        <w:rPr>
          <w:i w:val="0"/>
          <w:iCs w:val="0"/>
        </w:rPr>
        <w:t>"How can you leave like this?"</w:t>
      </w:r>
    </w:p>
    <w:p w14:paraId="3F6AAA3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0AD4585">
      <w:pPr>
        <w:pStyle w:val="168"/>
        <w:rPr>
          <w:i w:val="0"/>
          <w:iCs w:val="0"/>
        </w:rPr>
      </w:pPr>
      <w:r>
        <w:rPr>
          <w:i w:val="0"/>
          <w:iCs w:val="0"/>
        </w:rPr>
        <w:t>My own tears slipped out with hers.</w:t>
      </w:r>
    </w:p>
    <w:p w14:paraId="15613DF9">
      <w:pPr>
        <w:pStyle w:val="168"/>
        <w:rPr>
          <w:i w:val="0"/>
          <w:iCs w:val="0"/>
        </w:rPr>
      </w:pPr>
      <w:r>
        <w:rPr>
          <w:i w:val="0"/>
          <w:iCs w:val="0"/>
        </w:rPr>
        <w:t>Then the monitor started going off.</w:t>
      </w:r>
    </w:p>
    <w:p w14:paraId="5713084C">
      <w:pPr>
        <w:pStyle w:val="168"/>
        <w:rPr>
          <w:i w:val="0"/>
          <w:iCs w:val="0"/>
        </w:rPr>
      </w:pPr>
      <w:r>
        <w:rPr>
          <w:i w:val="0"/>
          <w:iCs w:val="0"/>
        </w:rPr>
        <w:t>The doctor said I was showing signs of waking.</w:t>
      </w:r>
    </w:p>
    <w:p w14:paraId="4E66D2A4">
      <w:pPr>
        <w:pStyle w:val="168"/>
        <w:rPr>
          <w:i w:val="0"/>
          <w:iCs w:val="0"/>
        </w:rPr>
      </w:pPr>
      <w:r>
        <w:rPr>
          <w:i w:val="0"/>
          <w:iCs w:val="0"/>
        </w:rPr>
        <w:t>So Chloe held my hand and talked to me the entire day.</w:t>
      </w:r>
    </w:p>
    <w:p w14:paraId="4A4C45FF">
      <w:pPr>
        <w:pStyle w:val="168"/>
        <w:rPr>
          <w:i w:val="0"/>
          <w:iCs w:val="0"/>
        </w:rPr>
      </w:pPr>
      <w:r>
        <w:rPr>
          <w:i w:val="0"/>
          <w:iCs w:val="0"/>
        </w:rPr>
        <w:t>She wouldn't even drink water.</w:t>
      </w:r>
    </w:p>
    <w:p w14:paraId="649822B3">
      <w:pPr>
        <w:pStyle w:val="168"/>
        <w:rPr>
          <w:i w:val="0"/>
          <w:iCs w:val="0"/>
        </w:rPr>
      </w:pPr>
      <w:r>
        <w:rPr>
          <w:i w:val="0"/>
          <w:iCs w:val="0"/>
        </w:rPr>
        <w:t>She cried, then laughed, then cried again.</w:t>
      </w:r>
    </w:p>
    <w:p w14:paraId="7C23FF25">
      <w:pPr>
        <w:pStyle w:val="168"/>
        <w:rPr>
          <w:i w:val="0"/>
          <w:iCs w:val="0"/>
        </w:rPr>
      </w:pPr>
      <w:r>
        <w:rPr>
          <w:i w:val="0"/>
          <w:iCs w:val="0"/>
        </w:rPr>
        <w:t>I had been ready to die.</w:t>
      </w:r>
    </w:p>
    <w:p w14:paraId="7A5EAE61">
      <w:pPr>
        <w:pStyle w:val="168"/>
        <w:rPr>
          <w:i w:val="0"/>
          <w:iCs w:val="0"/>
        </w:rPr>
      </w:pPr>
      <w:r>
        <w:rPr>
          <w:i w:val="0"/>
          <w:iCs w:val="0"/>
        </w:rPr>
        <w:t>But with her making that much noise, it almost felt rude not to wake up and comfort her.</w:t>
      </w:r>
    </w:p>
    <w:p w14:paraId="406F02DA">
      <w:pPr>
        <w:pStyle w:val="168"/>
        <w:rPr>
          <w:i w:val="0"/>
          <w:iCs w:val="0"/>
        </w:rPr>
      </w:pPr>
      <w:r>
        <w:rPr>
          <w:i w:val="0"/>
          <w:iCs w:val="0"/>
        </w:rPr>
        <w:t>So I dragged my ruined body through one last fight.</w:t>
      </w:r>
    </w:p>
    <w:p w14:paraId="4F3137EB">
      <w:pPr>
        <w:pStyle w:val="168"/>
        <w:rPr>
          <w:i w:val="0"/>
          <w:iCs w:val="0"/>
        </w:rPr>
      </w:pPr>
      <w:r>
        <w:rPr>
          <w:i w:val="0"/>
          <w:iCs w:val="0"/>
        </w:rPr>
        <w:t>And around midnight, I finally opened my eyes.</w:t>
      </w:r>
    </w:p>
    <w:p w14:paraId="7BF18ED6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10]</w:t>
      </w:r>
    </w:p>
    <w:p w14:paraId="6834F18F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6032FA76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11</w:t>
      </w:r>
    </w:p>
    <w:p w14:paraId="48C1DE5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E1D0238">
      <w:pPr>
        <w:pStyle w:val="168"/>
        <w:rPr>
          <w:i w:val="0"/>
          <w:iCs w:val="0"/>
        </w:rPr>
      </w:pPr>
      <w:r>
        <w:rPr>
          <w:i w:val="0"/>
          <w:iCs w:val="0"/>
        </w:rPr>
        <w:t>For more than two weeks after I woke up, Chloe never left my side.</w:t>
      </w:r>
    </w:p>
    <w:p w14:paraId="49EC9527">
      <w:pPr>
        <w:pStyle w:val="168"/>
        <w:rPr>
          <w:i w:val="0"/>
          <w:iCs w:val="0"/>
        </w:rPr>
      </w:pPr>
      <w:r>
        <w:rPr>
          <w:i w:val="0"/>
          <w:iCs w:val="0"/>
        </w:rPr>
        <w:t>She fed me.</w:t>
      </w:r>
    </w:p>
    <w:p w14:paraId="081123B6">
      <w:pPr>
        <w:pStyle w:val="168"/>
        <w:rPr>
          <w:i w:val="0"/>
          <w:iCs w:val="0"/>
        </w:rPr>
      </w:pPr>
      <w:r>
        <w:rPr>
          <w:i w:val="0"/>
          <w:iCs w:val="0"/>
        </w:rPr>
        <w:t>Walked me to the bathroom.</w:t>
      </w:r>
    </w:p>
    <w:p w14:paraId="5E57E502">
      <w:pPr>
        <w:pStyle w:val="168"/>
        <w:rPr>
          <w:i w:val="0"/>
          <w:iCs w:val="0"/>
        </w:rPr>
      </w:pPr>
      <w:r>
        <w:rPr>
          <w:i w:val="0"/>
          <w:iCs w:val="0"/>
        </w:rPr>
        <w:t>Made sure I took every pill.</w:t>
      </w:r>
    </w:p>
    <w:p w14:paraId="19BC7675">
      <w:pPr>
        <w:pStyle w:val="168"/>
        <w:rPr>
          <w:i w:val="0"/>
          <w:iCs w:val="0"/>
        </w:rPr>
      </w:pPr>
      <w:r>
        <w:rPr>
          <w:i w:val="0"/>
          <w:iCs w:val="0"/>
        </w:rPr>
        <w:t>At this rate, I was afraid she'd lose her mind before I did.</w:t>
      </w:r>
    </w:p>
    <w:p w14:paraId="09F6221E">
      <w:pPr>
        <w:pStyle w:val="166"/>
        <w:rPr>
          <w:i w:val="0"/>
          <w:iCs w:val="0"/>
        </w:rPr>
      </w:pPr>
      <w:r>
        <w:rPr>
          <w:i w:val="0"/>
          <w:iCs w:val="0"/>
        </w:rPr>
        <w:t>[SCENE: HOSPITAL ROOM / BATHROOM - DAY]</w:t>
      </w:r>
    </w:p>
    <w:p w14:paraId="41D1058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F8D71C1">
      <w:pPr>
        <w:pStyle w:val="168"/>
        <w:rPr>
          <w:i w:val="0"/>
          <w:iCs w:val="0"/>
        </w:rPr>
      </w:pPr>
      <w:r>
        <w:rPr>
          <w:i w:val="0"/>
          <w:iCs w:val="0"/>
        </w:rPr>
        <w:t>One day while she was out, I tried going to the bathroom by myself.</w:t>
      </w:r>
    </w:p>
    <w:p w14:paraId="5EEC3152">
      <w:pPr>
        <w:pStyle w:val="168"/>
        <w:rPr>
          <w:i w:val="0"/>
          <w:iCs w:val="0"/>
        </w:rPr>
      </w:pPr>
      <w:r>
        <w:rPr>
          <w:i w:val="0"/>
          <w:iCs w:val="0"/>
        </w:rPr>
        <w:t>I thought I was doing better.</w:t>
      </w:r>
    </w:p>
    <w:p w14:paraId="2F152F22">
      <w:pPr>
        <w:pStyle w:val="168"/>
        <w:rPr>
          <w:i w:val="0"/>
          <w:iCs w:val="0"/>
        </w:rPr>
      </w:pPr>
      <w:r>
        <w:rPr>
          <w:i w:val="0"/>
          <w:iCs w:val="0"/>
        </w:rPr>
        <w:t>I thought I could handle it.</w:t>
      </w:r>
    </w:p>
    <w:p w14:paraId="1B82B025">
      <w:pPr>
        <w:pStyle w:val="168"/>
        <w:rPr>
          <w:i w:val="0"/>
          <w:iCs w:val="0"/>
        </w:rPr>
      </w:pPr>
      <w:r>
        <w:rPr>
          <w:i w:val="0"/>
          <w:iCs w:val="0"/>
        </w:rPr>
        <w:t>On my way back, my legs gave out.</w:t>
      </w:r>
    </w:p>
    <w:p w14:paraId="1BC02554">
      <w:pPr>
        <w:pStyle w:val="168"/>
        <w:rPr>
          <w:i w:val="0"/>
          <w:iCs w:val="0"/>
        </w:rPr>
      </w:pPr>
      <w:r>
        <w:rPr>
          <w:i w:val="0"/>
          <w:iCs w:val="0"/>
        </w:rPr>
        <w:t>I crashed into the sink and hit my face hard enough to split skin.</w:t>
      </w:r>
    </w:p>
    <w:p w14:paraId="43DFF0F7">
      <w:pPr>
        <w:pStyle w:val="168"/>
        <w:rPr>
          <w:i w:val="0"/>
          <w:iCs w:val="0"/>
        </w:rPr>
      </w:pPr>
      <w:r>
        <w:rPr>
          <w:i w:val="0"/>
          <w:iCs w:val="0"/>
        </w:rPr>
        <w:t>I pulled myself up, tore the cloth off the mirror by accident, and looked up.</w:t>
      </w:r>
    </w:p>
    <w:p w14:paraId="0AB09C31">
      <w:pPr>
        <w:pStyle w:val="168"/>
        <w:rPr>
          <w:i w:val="0"/>
          <w:iCs w:val="0"/>
        </w:rPr>
      </w:pPr>
      <w:r>
        <w:rPr>
          <w:i w:val="0"/>
          <w:iCs w:val="0"/>
        </w:rPr>
        <w:t>The face staring back at me was terrifying.</w:t>
      </w:r>
    </w:p>
    <w:p w14:paraId="727C83A0">
      <w:pPr>
        <w:pStyle w:val="168"/>
        <w:rPr>
          <w:i w:val="0"/>
          <w:iCs w:val="0"/>
        </w:rPr>
      </w:pPr>
      <w:r>
        <w:rPr>
          <w:i w:val="0"/>
          <w:iCs w:val="0"/>
        </w:rPr>
        <w:t>Then Ethan rushed in.</w:t>
      </w:r>
    </w:p>
    <w:p w14:paraId="395CFB43">
      <w:pPr>
        <w:pStyle w:val="168"/>
        <w:rPr>
          <w:i w:val="0"/>
          <w:iCs w:val="0"/>
        </w:rPr>
      </w:pPr>
      <w:r>
        <w:rPr>
          <w:i w:val="0"/>
          <w:iCs w:val="0"/>
        </w:rPr>
        <w:t>He pulled me into his arms and covered my eyes before I could look again.</w:t>
      </w:r>
    </w:p>
    <w:p w14:paraId="550EE1B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BDAEED0">
      <w:pPr>
        <w:pStyle w:val="168"/>
        <w:rPr>
          <w:i w:val="0"/>
          <w:iCs w:val="0"/>
        </w:rPr>
      </w:pPr>
      <w:r>
        <w:rPr>
          <w:i w:val="0"/>
          <w:iCs w:val="0"/>
        </w:rPr>
        <w:t>"I stepped out to pay one bill. Where the hell is Chloe?"</w:t>
      </w:r>
    </w:p>
    <w:p w14:paraId="7287AB9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23A3315">
      <w:pPr>
        <w:pStyle w:val="168"/>
        <w:rPr>
          <w:i w:val="0"/>
          <w:iCs w:val="0"/>
        </w:rPr>
      </w:pPr>
      <w:r>
        <w:rPr>
          <w:i w:val="0"/>
          <w:iCs w:val="0"/>
        </w:rPr>
        <w:t>"She's useless."</w:t>
      </w:r>
    </w:p>
    <w:p w14:paraId="5F81293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99AA268">
      <w:pPr>
        <w:pStyle w:val="168"/>
        <w:rPr>
          <w:i w:val="0"/>
          <w:iCs w:val="0"/>
        </w:rPr>
      </w:pPr>
      <w:r>
        <w:rPr>
          <w:i w:val="0"/>
          <w:iCs w:val="0"/>
        </w:rPr>
        <w:t>"Don't say that in front of me."</w:t>
      </w:r>
    </w:p>
    <w:p w14:paraId="0129AE5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194CA703">
      <w:pPr>
        <w:pStyle w:val="168"/>
        <w:rPr>
          <w:i w:val="0"/>
          <w:iCs w:val="0"/>
        </w:rPr>
      </w:pPr>
      <w:r>
        <w:rPr>
          <w:i w:val="0"/>
          <w:iCs w:val="0"/>
        </w:rPr>
        <w:t>"She has her own life. Her own family. Her own job."</w:t>
      </w:r>
    </w:p>
    <w:p w14:paraId="179045B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1130487F">
      <w:pPr>
        <w:pStyle w:val="168"/>
        <w:rPr>
          <w:i w:val="0"/>
          <w:iCs w:val="0"/>
        </w:rPr>
      </w:pPr>
      <w:r>
        <w:rPr>
          <w:i w:val="0"/>
          <w:iCs w:val="0"/>
        </w:rPr>
        <w:t>"She's not like me. All I do is trouble people."</w:t>
      </w:r>
    </w:p>
    <w:p w14:paraId="3F592D4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1FB90CF">
      <w:pPr>
        <w:pStyle w:val="168"/>
        <w:rPr>
          <w:i w:val="0"/>
          <w:iCs w:val="0"/>
        </w:rPr>
      </w:pPr>
      <w:r>
        <w:rPr>
          <w:i w:val="0"/>
          <w:iCs w:val="0"/>
        </w:rPr>
        <w:t>That shut him up.</w:t>
      </w:r>
    </w:p>
    <w:p w14:paraId="42F78E45">
      <w:pPr>
        <w:pStyle w:val="168"/>
        <w:rPr>
          <w:i w:val="0"/>
          <w:iCs w:val="0"/>
        </w:rPr>
      </w:pPr>
      <w:r>
        <w:rPr>
          <w:i w:val="0"/>
          <w:iCs w:val="0"/>
        </w:rPr>
        <w:t>He grabbed tissues and wiped the blood from my face.</w:t>
      </w:r>
    </w:p>
    <w:p w14:paraId="605EAEEC">
      <w:pPr>
        <w:pStyle w:val="168"/>
        <w:rPr>
          <w:i w:val="0"/>
          <w:iCs w:val="0"/>
        </w:rPr>
      </w:pPr>
      <w:r>
        <w:rPr>
          <w:i w:val="0"/>
          <w:iCs w:val="0"/>
        </w:rPr>
        <w:t>Halfway through, his eyes turned red.</w:t>
      </w:r>
    </w:p>
    <w:p w14:paraId="63044B1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(trying to sound calm):</w:t>
      </w:r>
    </w:p>
    <w:p w14:paraId="7F60C707">
      <w:pPr>
        <w:pStyle w:val="168"/>
        <w:rPr>
          <w:i w:val="0"/>
          <w:iCs w:val="0"/>
        </w:rPr>
      </w:pPr>
      <w:r>
        <w:rPr>
          <w:i w:val="0"/>
          <w:iCs w:val="0"/>
        </w:rPr>
        <w:t>"Why didn't you tell me you were sick?"</w:t>
      </w:r>
    </w:p>
    <w:p w14:paraId="180C5A6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93515C5">
      <w:pPr>
        <w:pStyle w:val="168"/>
        <w:rPr>
          <w:i w:val="0"/>
          <w:iCs w:val="0"/>
        </w:rPr>
      </w:pPr>
      <w:r>
        <w:rPr>
          <w:i w:val="0"/>
          <w:iCs w:val="0"/>
        </w:rPr>
        <w:t>"What is your mouth for if you never use it?"</w:t>
      </w:r>
    </w:p>
    <w:p w14:paraId="4446698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35ED8781">
      <w:pPr>
        <w:pStyle w:val="168"/>
        <w:rPr>
          <w:i w:val="0"/>
          <w:iCs w:val="0"/>
        </w:rPr>
      </w:pPr>
      <w:r>
        <w:rPr>
          <w:i w:val="0"/>
          <w:iCs w:val="0"/>
        </w:rPr>
        <w:t>"You could have gotten better."</w:t>
      </w:r>
    </w:p>
    <w:p w14:paraId="5B60630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1CAB340C">
      <w:pPr>
        <w:pStyle w:val="168"/>
        <w:rPr>
          <w:i w:val="0"/>
          <w:iCs w:val="0"/>
        </w:rPr>
      </w:pPr>
      <w:r>
        <w:rPr>
          <w:i w:val="0"/>
          <w:iCs w:val="0"/>
        </w:rPr>
        <w:t>"Why did you have to let it get this bad?"</w:t>
      </w:r>
    </w:p>
    <w:p w14:paraId="23B7B2F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01ABC21">
      <w:pPr>
        <w:pStyle w:val="168"/>
        <w:rPr>
          <w:i w:val="0"/>
          <w:iCs w:val="0"/>
        </w:rPr>
      </w:pPr>
      <w:r>
        <w:rPr>
          <w:i w:val="0"/>
          <w:iCs w:val="0"/>
        </w:rPr>
        <w:t>"Because I never needed you."</w:t>
      </w:r>
    </w:p>
    <w:p w14:paraId="15154AE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7DD43031">
      <w:pPr>
        <w:pStyle w:val="168"/>
        <w:rPr>
          <w:i w:val="0"/>
          <w:iCs w:val="0"/>
        </w:rPr>
      </w:pPr>
      <w:r>
        <w:rPr>
          <w:i w:val="0"/>
          <w:iCs w:val="0"/>
        </w:rPr>
        <w:t>"Not your concern. Not your company. Not your care."</w:t>
      </w:r>
    </w:p>
    <w:p w14:paraId="4554715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56C35A45">
      <w:pPr>
        <w:pStyle w:val="168"/>
        <w:rPr>
          <w:i w:val="0"/>
          <w:iCs w:val="0"/>
        </w:rPr>
      </w:pPr>
      <w:r>
        <w:rPr>
          <w:i w:val="0"/>
          <w:iCs w:val="0"/>
        </w:rPr>
        <w:t>"So whether you knew or not made no difference to me."</w:t>
      </w:r>
    </w:p>
    <w:p w14:paraId="2A1C7179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0FEA7AC">
      <w:pPr>
        <w:pStyle w:val="168"/>
        <w:rPr>
          <w:i w:val="0"/>
          <w:iCs w:val="0"/>
        </w:rPr>
      </w:pPr>
      <w:r>
        <w:rPr>
          <w:i w:val="0"/>
          <w:iCs w:val="0"/>
        </w:rPr>
        <w:t>That wasn't bitterness.</w:t>
      </w:r>
    </w:p>
    <w:p w14:paraId="00D5715E">
      <w:pPr>
        <w:pStyle w:val="168"/>
        <w:rPr>
          <w:i w:val="0"/>
          <w:iCs w:val="0"/>
        </w:rPr>
      </w:pPr>
      <w:r>
        <w:rPr>
          <w:i w:val="0"/>
          <w:iCs w:val="0"/>
        </w:rPr>
        <w:t>It was the truth.</w:t>
      </w:r>
    </w:p>
    <w:p w14:paraId="727EA827">
      <w:pPr>
        <w:pStyle w:val="168"/>
        <w:rPr>
          <w:i w:val="0"/>
          <w:iCs w:val="0"/>
        </w:rPr>
      </w:pPr>
      <w:r>
        <w:rPr>
          <w:i w:val="0"/>
          <w:iCs w:val="0"/>
        </w:rPr>
        <w:t>I had never hidden anything on purpose.</w:t>
      </w:r>
    </w:p>
    <w:p w14:paraId="787B724E">
      <w:pPr>
        <w:pStyle w:val="168"/>
        <w:rPr>
          <w:i w:val="0"/>
          <w:iCs w:val="0"/>
        </w:rPr>
      </w:pPr>
      <w:r>
        <w:rPr>
          <w:i w:val="0"/>
          <w:iCs w:val="0"/>
        </w:rPr>
        <w:t>My test results sat out in plain sight.</w:t>
      </w:r>
    </w:p>
    <w:p w14:paraId="4AC3D235">
      <w:pPr>
        <w:pStyle w:val="168"/>
        <w:rPr>
          <w:i w:val="0"/>
          <w:iCs w:val="0"/>
        </w:rPr>
      </w:pPr>
      <w:r>
        <w:rPr>
          <w:i w:val="0"/>
          <w:iCs w:val="0"/>
        </w:rPr>
        <w:t>He just never looked.</w:t>
      </w:r>
    </w:p>
    <w:p w14:paraId="0BC278DA">
      <w:pPr>
        <w:pStyle w:val="168"/>
        <w:rPr>
          <w:i w:val="0"/>
          <w:iCs w:val="0"/>
        </w:rPr>
      </w:pPr>
      <w:r>
        <w:rPr>
          <w:i w:val="0"/>
          <w:iCs w:val="0"/>
        </w:rPr>
        <w:t>While I was getting thinner and weaker, Vivian stepped into his life.</w:t>
      </w:r>
    </w:p>
    <w:p w14:paraId="6D1B16CE">
      <w:pPr>
        <w:pStyle w:val="168"/>
        <w:rPr>
          <w:i w:val="0"/>
          <w:iCs w:val="0"/>
        </w:rPr>
      </w:pPr>
      <w:r>
        <w:rPr>
          <w:i w:val="0"/>
          <w:iCs w:val="0"/>
        </w:rPr>
        <w:t>She was younger than me, prettier than me, easier than me.</w:t>
      </w:r>
    </w:p>
    <w:p w14:paraId="26BBF3E1">
      <w:pPr>
        <w:pStyle w:val="168"/>
        <w:rPr>
          <w:i w:val="0"/>
          <w:iCs w:val="0"/>
        </w:rPr>
      </w:pPr>
      <w:r>
        <w:rPr>
          <w:i w:val="0"/>
          <w:iCs w:val="0"/>
        </w:rPr>
        <w:t>And Ethan started spending whole nights away.</w:t>
      </w:r>
    </w:p>
    <w:p w14:paraId="69072C0E">
      <w:pPr>
        <w:pStyle w:val="168"/>
        <w:rPr>
          <w:i w:val="0"/>
          <w:iCs w:val="0"/>
        </w:rPr>
      </w:pPr>
      <w:r>
        <w:rPr>
          <w:i w:val="0"/>
          <w:iCs w:val="0"/>
        </w:rPr>
        <w:t>So of course he never saw me on the floor in pain.</w:t>
      </w:r>
    </w:p>
    <w:p w14:paraId="4F5BDA45">
      <w:pPr>
        <w:pStyle w:val="168"/>
        <w:rPr>
          <w:i w:val="0"/>
          <w:iCs w:val="0"/>
        </w:rPr>
      </w:pPr>
      <w:r>
        <w:rPr>
          <w:i w:val="0"/>
          <w:iCs w:val="0"/>
        </w:rPr>
        <w:t>Never saw me crying into the phone, begging doctors to help me.</w:t>
      </w:r>
    </w:p>
    <w:p w14:paraId="603B17D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E370D11">
      <w:pPr>
        <w:pStyle w:val="168"/>
        <w:rPr>
          <w:i w:val="0"/>
          <w:iCs w:val="0"/>
        </w:rPr>
      </w:pPr>
      <w:r>
        <w:rPr>
          <w:i w:val="0"/>
          <w:iCs w:val="0"/>
        </w:rPr>
        <w:t>He carried me back to bed.</w:t>
      </w:r>
    </w:p>
    <w:p w14:paraId="6288B5D7">
      <w:pPr>
        <w:pStyle w:val="168"/>
        <w:rPr>
          <w:i w:val="0"/>
          <w:iCs w:val="0"/>
        </w:rPr>
      </w:pPr>
      <w:r>
        <w:rPr>
          <w:i w:val="0"/>
          <w:iCs w:val="0"/>
        </w:rPr>
        <w:t>As he bent down, a tear landed on my face.</w:t>
      </w:r>
    </w:p>
    <w:p w14:paraId="7AC4B8FC">
      <w:pPr>
        <w:pStyle w:val="168"/>
        <w:rPr>
          <w:i w:val="0"/>
          <w:iCs w:val="0"/>
        </w:rPr>
      </w:pPr>
      <w:r>
        <w:rPr>
          <w:i w:val="0"/>
          <w:iCs w:val="0"/>
        </w:rPr>
        <w:t>He turned away and laughed at me without any heat left in it.</w:t>
      </w:r>
    </w:p>
    <w:p w14:paraId="1D7E8C4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514DC1BC">
      <w:pPr>
        <w:pStyle w:val="168"/>
        <w:rPr>
          <w:i w:val="0"/>
          <w:iCs w:val="0"/>
        </w:rPr>
      </w:pPr>
      <w:r>
        <w:rPr>
          <w:i w:val="0"/>
          <w:iCs w:val="0"/>
        </w:rPr>
        <w:t>"Yeah, Grace. You're incredible."</w:t>
      </w:r>
    </w:p>
    <w:p w14:paraId="513361E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AC51B57">
      <w:pPr>
        <w:pStyle w:val="168"/>
        <w:rPr>
          <w:i w:val="0"/>
          <w:iCs w:val="0"/>
        </w:rPr>
      </w:pPr>
      <w:r>
        <w:rPr>
          <w:i w:val="0"/>
          <w:iCs w:val="0"/>
        </w:rPr>
        <w:t>"You leave when you want. You push me away when you want."</w:t>
      </w:r>
    </w:p>
    <w:p w14:paraId="655E4C0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4DA4A5A1">
      <w:pPr>
        <w:pStyle w:val="168"/>
        <w:rPr>
          <w:i w:val="0"/>
          <w:iCs w:val="0"/>
        </w:rPr>
      </w:pPr>
      <w:r>
        <w:rPr>
          <w:i w:val="0"/>
          <w:iCs w:val="0"/>
        </w:rPr>
        <w:t>"I know you don't need me. Fine."</w:t>
      </w:r>
    </w:p>
    <w:p w14:paraId="5C4C871D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2B2273D">
      <w:pPr>
        <w:pStyle w:val="168"/>
        <w:rPr>
          <w:i w:val="0"/>
          <w:iCs w:val="0"/>
        </w:rPr>
      </w:pPr>
      <w:r>
        <w:rPr>
          <w:i w:val="0"/>
          <w:iCs w:val="0"/>
        </w:rPr>
        <w:t>A long time later, he said the rest in a broken voice.</w:t>
      </w:r>
    </w:p>
    <w:p w14:paraId="6984839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4A5B0F06">
      <w:pPr>
        <w:pStyle w:val="168"/>
        <w:rPr>
          <w:i w:val="0"/>
          <w:iCs w:val="0"/>
        </w:rPr>
      </w:pPr>
      <w:r>
        <w:rPr>
          <w:i w:val="0"/>
          <w:iCs w:val="0"/>
        </w:rPr>
        <w:t>"But I need you."</w:t>
      </w:r>
    </w:p>
    <w:p w14:paraId="351FB3A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5141EEE">
      <w:pPr>
        <w:pStyle w:val="168"/>
        <w:rPr>
          <w:i w:val="0"/>
          <w:iCs w:val="0"/>
        </w:rPr>
      </w:pPr>
      <w:r>
        <w:rPr>
          <w:i w:val="0"/>
          <w:iCs w:val="0"/>
        </w:rPr>
        <w:t>I didn't answer.</w:t>
      </w:r>
    </w:p>
    <w:p w14:paraId="3D11563E">
      <w:pPr>
        <w:pStyle w:val="168"/>
        <w:rPr>
          <w:i w:val="0"/>
          <w:iCs w:val="0"/>
        </w:rPr>
      </w:pPr>
      <w:r>
        <w:rPr>
          <w:i w:val="0"/>
          <w:iCs w:val="0"/>
        </w:rPr>
        <w:t>I just closed my eyes and pretended to sleep.</w:t>
      </w:r>
    </w:p>
    <w:p w14:paraId="349EFAFF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11]</w:t>
      </w:r>
    </w:p>
    <w:p w14:paraId="03631D60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3050292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12</w:t>
      </w:r>
    </w:p>
    <w:p w14:paraId="6996FA9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BEAE8CA">
      <w:pPr>
        <w:pStyle w:val="168"/>
        <w:rPr>
          <w:i w:val="0"/>
          <w:iCs w:val="0"/>
        </w:rPr>
      </w:pPr>
      <w:r>
        <w:rPr>
          <w:i w:val="0"/>
          <w:iCs w:val="0"/>
        </w:rPr>
        <w:t>Even then, Ethan still didn't know why I left him.</w:t>
      </w:r>
    </w:p>
    <w:p w14:paraId="3DB9FED7">
      <w:pPr>
        <w:pStyle w:val="168"/>
        <w:rPr>
          <w:i w:val="0"/>
          <w:iCs w:val="0"/>
        </w:rPr>
      </w:pPr>
      <w:r>
        <w:rPr>
          <w:i w:val="0"/>
          <w:iCs w:val="0"/>
        </w:rPr>
        <w:t>The year he made it, he came back for me and said he wanted to marry me.</w:t>
      </w:r>
    </w:p>
    <w:p w14:paraId="60998C0B">
      <w:pPr>
        <w:pStyle w:val="168"/>
        <w:rPr>
          <w:i w:val="0"/>
          <w:iCs w:val="0"/>
        </w:rPr>
      </w:pPr>
      <w:r>
        <w:rPr>
          <w:i w:val="0"/>
          <w:iCs w:val="0"/>
        </w:rPr>
        <w:t>I owed him an explanation.</w:t>
      </w:r>
    </w:p>
    <w:p w14:paraId="1E9C9D09">
      <w:pPr>
        <w:pStyle w:val="168"/>
        <w:rPr>
          <w:i w:val="0"/>
          <w:iCs w:val="0"/>
        </w:rPr>
      </w:pPr>
      <w:r>
        <w:rPr>
          <w:i w:val="0"/>
          <w:iCs w:val="0"/>
        </w:rPr>
        <w:t>I planned to tell him everything.</w:t>
      </w:r>
    </w:p>
    <w:p w14:paraId="2D1AC7BC">
      <w:pPr>
        <w:pStyle w:val="168"/>
        <w:rPr>
          <w:i w:val="0"/>
          <w:iCs w:val="0"/>
        </w:rPr>
      </w:pPr>
      <w:r>
        <w:rPr>
          <w:i w:val="0"/>
          <w:iCs w:val="0"/>
        </w:rPr>
        <w:t>I wanted to tell him all those cruel words from the breakup were a lie.</w:t>
      </w:r>
    </w:p>
    <w:p w14:paraId="5B7F677F">
      <w:pPr>
        <w:pStyle w:val="168"/>
        <w:rPr>
          <w:i w:val="0"/>
          <w:iCs w:val="0"/>
        </w:rPr>
      </w:pPr>
      <w:r>
        <w:rPr>
          <w:i w:val="0"/>
          <w:iCs w:val="0"/>
        </w:rPr>
        <w:t>That I never looked down on him.</w:t>
      </w:r>
    </w:p>
    <w:p w14:paraId="366C9E25">
      <w:pPr>
        <w:pStyle w:val="168"/>
        <w:rPr>
          <w:i w:val="0"/>
          <w:iCs w:val="0"/>
        </w:rPr>
      </w:pPr>
      <w:r>
        <w:rPr>
          <w:i w:val="0"/>
          <w:iCs w:val="0"/>
        </w:rPr>
        <w:t>That I never loved money more than him.</w:t>
      </w:r>
    </w:p>
    <w:p w14:paraId="3D9206FD">
      <w:pPr>
        <w:pStyle w:val="168"/>
        <w:rPr>
          <w:i w:val="0"/>
          <w:iCs w:val="0"/>
        </w:rPr>
      </w:pPr>
      <w:r>
        <w:rPr>
          <w:i w:val="0"/>
          <w:iCs w:val="0"/>
        </w:rPr>
        <w:t>He was good.</w:t>
      </w:r>
    </w:p>
    <w:p w14:paraId="05091077">
      <w:pPr>
        <w:pStyle w:val="168"/>
        <w:rPr>
          <w:i w:val="0"/>
          <w:iCs w:val="0"/>
        </w:rPr>
      </w:pPr>
      <w:r>
        <w:rPr>
          <w:i w:val="0"/>
          <w:iCs w:val="0"/>
        </w:rPr>
        <w:t>Good enough to deserve a wife who was healthy, a family that would last, children without fear.</w:t>
      </w:r>
    </w:p>
    <w:p w14:paraId="310BE07D">
      <w:pPr>
        <w:pStyle w:val="168"/>
        <w:rPr>
          <w:i w:val="0"/>
          <w:iCs w:val="0"/>
        </w:rPr>
      </w:pPr>
      <w:r>
        <w:rPr>
          <w:i w:val="0"/>
          <w:iCs w:val="0"/>
        </w:rPr>
        <w:t>I rehearsed those lines in my head over and over.</w:t>
      </w:r>
    </w:p>
    <w:p w14:paraId="6CD6A6C7">
      <w:pPr>
        <w:pStyle w:val="168"/>
        <w:rPr>
          <w:i w:val="0"/>
          <w:iCs w:val="0"/>
        </w:rPr>
      </w:pPr>
      <w:r>
        <w:rPr>
          <w:i w:val="0"/>
          <w:iCs w:val="0"/>
        </w:rPr>
        <w:t>I wanted to smile and tell him to live well.</w:t>
      </w:r>
    </w:p>
    <w:p w14:paraId="11383454">
      <w:pPr>
        <w:pStyle w:val="168"/>
        <w:rPr>
          <w:i w:val="0"/>
          <w:iCs w:val="0"/>
        </w:rPr>
      </w:pPr>
      <w:r>
        <w:rPr>
          <w:i w:val="0"/>
          <w:iCs w:val="0"/>
        </w:rPr>
        <w:t>No one knew how many nights I cried in the dark.</w:t>
      </w:r>
    </w:p>
    <w:p w14:paraId="3888FAA5">
      <w:pPr>
        <w:pStyle w:val="168"/>
        <w:rPr>
          <w:i w:val="0"/>
          <w:iCs w:val="0"/>
        </w:rPr>
      </w:pPr>
      <w:r>
        <w:rPr>
          <w:i w:val="0"/>
          <w:iCs w:val="0"/>
        </w:rPr>
        <w:t>I kept thinking the woman who got to stay with him forever should have been me.</w:t>
      </w:r>
    </w:p>
    <w:p w14:paraId="462D09D8">
      <w:pPr>
        <w:pStyle w:val="166"/>
        <w:rPr>
          <w:i w:val="0"/>
          <w:iCs w:val="0"/>
        </w:rPr>
      </w:pPr>
      <w:r>
        <w:rPr>
          <w:i w:val="0"/>
          <w:iCs w:val="0"/>
        </w:rPr>
        <w:t>[FLASHBACK]</w:t>
      </w:r>
    </w:p>
    <w:p w14:paraId="7060578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AC5977C">
      <w:pPr>
        <w:pStyle w:val="168"/>
        <w:rPr>
          <w:i w:val="0"/>
          <w:iCs w:val="0"/>
        </w:rPr>
      </w:pPr>
      <w:r>
        <w:rPr>
          <w:i w:val="0"/>
          <w:iCs w:val="0"/>
        </w:rPr>
        <w:t>The day I finally worked up the nerve, Ethan was at a private club talking business.</w:t>
      </w:r>
    </w:p>
    <w:p w14:paraId="2F43593B">
      <w:pPr>
        <w:pStyle w:val="168"/>
        <w:rPr>
          <w:i w:val="0"/>
          <w:iCs w:val="0"/>
        </w:rPr>
      </w:pPr>
      <w:r>
        <w:rPr>
          <w:i w:val="0"/>
          <w:iCs w:val="0"/>
        </w:rPr>
        <w:t>I knew we probably wouldn't get a real conversation there, but he sounded drunk on the phone, so I went anyway.</w:t>
      </w:r>
    </w:p>
    <w:p w14:paraId="1978D1C2">
      <w:pPr>
        <w:pStyle w:val="168"/>
        <w:rPr>
          <w:i w:val="0"/>
          <w:iCs w:val="0"/>
        </w:rPr>
      </w:pPr>
      <w:r>
        <w:rPr>
          <w:i w:val="0"/>
          <w:iCs w:val="0"/>
        </w:rPr>
        <w:t>When I got there, he stopped answering.</w:t>
      </w:r>
    </w:p>
    <w:p w14:paraId="10F6C20D">
      <w:pPr>
        <w:pStyle w:val="168"/>
        <w:rPr>
          <w:i w:val="0"/>
          <w:iCs w:val="0"/>
        </w:rPr>
      </w:pPr>
      <w:r>
        <w:rPr>
          <w:i w:val="0"/>
          <w:iCs w:val="0"/>
        </w:rPr>
        <w:t>I had to search room by room.</w:t>
      </w:r>
    </w:p>
    <w:p w14:paraId="51B554CC">
      <w:pPr>
        <w:pStyle w:val="168"/>
        <w:rPr>
          <w:i w:val="0"/>
          <w:iCs w:val="0"/>
        </w:rPr>
      </w:pPr>
      <w:r>
        <w:rPr>
          <w:i w:val="0"/>
          <w:iCs w:val="0"/>
        </w:rPr>
        <w:t>Then I found him through the glass.</w:t>
      </w:r>
    </w:p>
    <w:p w14:paraId="14889A3F">
      <w:pPr>
        <w:pStyle w:val="168"/>
        <w:rPr>
          <w:i w:val="0"/>
          <w:iCs w:val="0"/>
        </w:rPr>
      </w:pPr>
      <w:r>
        <w:rPr>
          <w:i w:val="0"/>
          <w:iCs w:val="0"/>
        </w:rPr>
        <w:t>He had a woman in his arms.</w:t>
      </w:r>
    </w:p>
    <w:p w14:paraId="59169441">
      <w:pPr>
        <w:pStyle w:val="168"/>
        <w:rPr>
          <w:i w:val="0"/>
          <w:iCs w:val="0"/>
        </w:rPr>
      </w:pPr>
      <w:r>
        <w:rPr>
          <w:i w:val="0"/>
          <w:iCs w:val="0"/>
        </w:rPr>
        <w:t>He was kissing her like I didn't exist.</w:t>
      </w:r>
    </w:p>
    <w:p w14:paraId="165CD0EE">
      <w:pPr>
        <w:pStyle w:val="168"/>
        <w:rPr>
          <w:i w:val="0"/>
          <w:iCs w:val="0"/>
        </w:rPr>
      </w:pPr>
      <w:r>
        <w:rPr>
          <w:i w:val="0"/>
          <w:iCs w:val="0"/>
        </w:rPr>
        <w:t>I shoved the door open and walked in.</w:t>
      </w:r>
    </w:p>
    <w:p w14:paraId="34507150">
      <w:pPr>
        <w:pStyle w:val="168"/>
        <w:rPr>
          <w:i w:val="0"/>
          <w:iCs w:val="0"/>
        </w:rPr>
      </w:pPr>
      <w:r>
        <w:rPr>
          <w:i w:val="0"/>
          <w:iCs w:val="0"/>
        </w:rPr>
        <w:t>He looked at me and didn't even flinch.</w:t>
      </w:r>
    </w:p>
    <w:p w14:paraId="5797C49C">
      <w:pPr>
        <w:pStyle w:val="168"/>
        <w:rPr>
          <w:i w:val="0"/>
          <w:iCs w:val="0"/>
        </w:rPr>
      </w:pPr>
      <w:r>
        <w:rPr>
          <w:i w:val="0"/>
          <w:iCs w:val="0"/>
        </w:rPr>
        <w:t>I swallowed my tears.</w:t>
      </w:r>
    </w:p>
    <w:p w14:paraId="78B92AB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28465B6E">
      <w:pPr>
        <w:pStyle w:val="168"/>
        <w:rPr>
          <w:i w:val="0"/>
          <w:iCs w:val="0"/>
        </w:rPr>
      </w:pPr>
      <w:r>
        <w:rPr>
          <w:i w:val="0"/>
          <w:iCs w:val="0"/>
        </w:rPr>
        <w:t>"Ethan... are you playing me?"</w:t>
      </w:r>
    </w:p>
    <w:p w14:paraId="300FB52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7D238A4">
      <w:pPr>
        <w:pStyle w:val="168"/>
        <w:rPr>
          <w:i w:val="0"/>
          <w:iCs w:val="0"/>
        </w:rPr>
      </w:pPr>
      <w:r>
        <w:rPr>
          <w:i w:val="0"/>
          <w:iCs w:val="0"/>
        </w:rPr>
        <w:t>He pushed the woman aside, came over reeking of alcohol, backed me into the wall, wiped away my tears, and smiled.</w:t>
      </w:r>
    </w:p>
    <w:p w14:paraId="13D6DE9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(drunk):</w:t>
      </w:r>
    </w:p>
    <w:p w14:paraId="3FF0C2C6">
      <w:pPr>
        <w:pStyle w:val="168"/>
        <w:rPr>
          <w:i w:val="0"/>
          <w:iCs w:val="0"/>
        </w:rPr>
      </w:pPr>
      <w:r>
        <w:rPr>
          <w:i w:val="0"/>
          <w:iCs w:val="0"/>
        </w:rPr>
        <w:t>"At first, yeah. I thought it'd be fun to mess with you."</w:t>
      </w:r>
    </w:p>
    <w:p w14:paraId="4D736FB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E2DA237">
      <w:pPr>
        <w:pStyle w:val="168"/>
        <w:rPr>
          <w:i w:val="0"/>
          <w:iCs w:val="0"/>
        </w:rPr>
      </w:pPr>
      <w:r>
        <w:rPr>
          <w:i w:val="0"/>
          <w:iCs w:val="0"/>
        </w:rPr>
        <w:t>"But then I stopped by your place. Saw how pathetic your life looked."</w:t>
      </w:r>
    </w:p>
    <w:p w14:paraId="78EB7A1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3F891C16">
      <w:pPr>
        <w:pStyle w:val="168"/>
        <w:rPr>
          <w:i w:val="0"/>
          <w:iCs w:val="0"/>
        </w:rPr>
      </w:pPr>
      <w:r>
        <w:rPr>
          <w:i w:val="0"/>
          <w:iCs w:val="0"/>
        </w:rPr>
        <w:t>"And I got soft."</w:t>
      </w:r>
    </w:p>
    <w:p w14:paraId="7322CA5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367F9612">
      <w:pPr>
        <w:pStyle w:val="168"/>
        <w:rPr>
          <w:i w:val="0"/>
          <w:iCs w:val="0"/>
        </w:rPr>
      </w:pPr>
      <w:r>
        <w:rPr>
          <w:i w:val="0"/>
          <w:iCs w:val="0"/>
        </w:rPr>
        <w:t>"Grace, maybe I really should marry you."</w:t>
      </w:r>
    </w:p>
    <w:p w14:paraId="4A01902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F4BF6AF">
      <w:pPr>
        <w:pStyle w:val="168"/>
        <w:rPr>
          <w:i w:val="0"/>
          <w:iCs w:val="0"/>
        </w:rPr>
      </w:pPr>
      <w:r>
        <w:rPr>
          <w:i w:val="0"/>
          <w:iCs w:val="0"/>
        </w:rPr>
        <w:t>"Just don't expect love."</w:t>
      </w:r>
    </w:p>
    <w:p w14:paraId="329FA1B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0B1D4596">
      <w:pPr>
        <w:pStyle w:val="168"/>
        <w:rPr>
          <w:i w:val="0"/>
          <w:iCs w:val="0"/>
        </w:rPr>
      </w:pPr>
      <w:r>
        <w:rPr>
          <w:i w:val="0"/>
          <w:iCs w:val="0"/>
        </w:rPr>
        <w:t>"I've got plenty of women. If you cry and make scenes every time, I'll get bored fast."</w:t>
      </w:r>
    </w:p>
    <w:p w14:paraId="6DE7EB1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D203409">
      <w:pPr>
        <w:pStyle w:val="168"/>
        <w:rPr>
          <w:i w:val="0"/>
          <w:iCs w:val="0"/>
        </w:rPr>
      </w:pPr>
      <w:r>
        <w:rPr>
          <w:i w:val="0"/>
          <w:iCs w:val="0"/>
        </w:rPr>
        <w:t>The second he said he didn't love me, the tears came anyway.</w:t>
      </w:r>
    </w:p>
    <w:p w14:paraId="5D761BD4">
      <w:pPr>
        <w:pStyle w:val="168"/>
        <w:rPr>
          <w:i w:val="0"/>
          <w:iCs w:val="0"/>
        </w:rPr>
      </w:pPr>
      <w:r>
        <w:rPr>
          <w:i w:val="0"/>
          <w:iCs w:val="0"/>
        </w:rPr>
        <w:t>I took a breath and forced myself calm.</w:t>
      </w:r>
    </w:p>
    <w:p w14:paraId="044DFFE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028107CE">
      <w:pPr>
        <w:pStyle w:val="168"/>
        <w:rPr>
          <w:i w:val="0"/>
          <w:iCs w:val="0"/>
        </w:rPr>
      </w:pPr>
      <w:r>
        <w:rPr>
          <w:i w:val="0"/>
          <w:iCs w:val="0"/>
        </w:rPr>
        <w:t>"I came here to tell you I am not marrying you."</w:t>
      </w:r>
    </w:p>
    <w:p w14:paraId="5A2A6E4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18C90A2C">
      <w:pPr>
        <w:pStyle w:val="168"/>
        <w:rPr>
          <w:i w:val="0"/>
          <w:iCs w:val="0"/>
        </w:rPr>
      </w:pPr>
      <w:r>
        <w:rPr>
          <w:i w:val="0"/>
          <w:iCs w:val="0"/>
        </w:rPr>
        <w:t>"The breakup back then... it was because of my mother -"</w:t>
      </w:r>
    </w:p>
    <w:p w14:paraId="2CD610A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(suddenly grabbing my jaw):</w:t>
      </w:r>
    </w:p>
    <w:p w14:paraId="2CA6CD94">
      <w:pPr>
        <w:pStyle w:val="168"/>
        <w:rPr>
          <w:i w:val="0"/>
          <w:iCs w:val="0"/>
        </w:rPr>
      </w:pPr>
      <w:r>
        <w:rPr>
          <w:i w:val="0"/>
          <w:iCs w:val="0"/>
        </w:rPr>
        <w:t>"Don't you dare bring up your mother."</w:t>
      </w:r>
    </w:p>
    <w:p w14:paraId="0840AA1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06B1E0C">
      <w:pPr>
        <w:pStyle w:val="168"/>
        <w:rPr>
          <w:i w:val="0"/>
          <w:iCs w:val="0"/>
        </w:rPr>
      </w:pPr>
      <w:r>
        <w:rPr>
          <w:i w:val="0"/>
          <w:iCs w:val="0"/>
        </w:rPr>
        <w:t>"Don't hide behind her either."</w:t>
      </w:r>
    </w:p>
    <w:p w14:paraId="646D620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212B8AA">
      <w:pPr>
        <w:pStyle w:val="168"/>
        <w:rPr>
          <w:i w:val="0"/>
          <w:iCs w:val="0"/>
        </w:rPr>
      </w:pPr>
      <w:r>
        <w:rPr>
          <w:i w:val="0"/>
          <w:iCs w:val="0"/>
        </w:rPr>
        <w:t>"You and your mother were exactly alike. Always calculating. Always choosing money."</w:t>
      </w:r>
    </w:p>
    <w:p w14:paraId="666CFDC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8F9CA40">
      <w:pPr>
        <w:pStyle w:val="168"/>
        <w:rPr>
          <w:i w:val="0"/>
          <w:iCs w:val="0"/>
        </w:rPr>
      </w:pPr>
      <w:r>
        <w:rPr>
          <w:i w:val="0"/>
          <w:iCs w:val="0"/>
        </w:rPr>
        <w:t>"I'm not negotiating with you, Grace."</w:t>
      </w:r>
    </w:p>
    <w:p w14:paraId="1862D7B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9804E17">
      <w:pPr>
        <w:pStyle w:val="168"/>
        <w:rPr>
          <w:i w:val="0"/>
          <w:iCs w:val="0"/>
        </w:rPr>
      </w:pPr>
      <w:r>
        <w:rPr>
          <w:i w:val="0"/>
          <w:iCs w:val="0"/>
        </w:rPr>
        <w:t>"I'm marrying you. You'd better learn to be grateful."</w:t>
      </w:r>
    </w:p>
    <w:p w14:paraId="27BAADE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EC987EF">
      <w:pPr>
        <w:pStyle w:val="168"/>
        <w:rPr>
          <w:i w:val="0"/>
          <w:iCs w:val="0"/>
        </w:rPr>
      </w:pPr>
      <w:r>
        <w:rPr>
          <w:i w:val="0"/>
          <w:iCs w:val="0"/>
        </w:rPr>
        <w:t>He didn't want the truth.</w:t>
      </w:r>
    </w:p>
    <w:p w14:paraId="03A89889">
      <w:pPr>
        <w:pStyle w:val="168"/>
        <w:rPr>
          <w:i w:val="0"/>
          <w:iCs w:val="0"/>
        </w:rPr>
      </w:pPr>
      <w:r>
        <w:rPr>
          <w:i w:val="0"/>
          <w:iCs w:val="0"/>
        </w:rPr>
        <w:t>He said whatever pain I gave him, he would return tenfold.</w:t>
      </w:r>
    </w:p>
    <w:p w14:paraId="1D5D6608">
      <w:pPr>
        <w:pStyle w:val="168"/>
        <w:rPr>
          <w:i w:val="0"/>
          <w:iCs w:val="0"/>
        </w:rPr>
      </w:pPr>
      <w:r>
        <w:rPr>
          <w:i w:val="0"/>
          <w:iCs w:val="0"/>
        </w:rPr>
        <w:t>That was the only version of fair he cared about.</w:t>
      </w:r>
    </w:p>
    <w:p w14:paraId="3B660548">
      <w:pPr>
        <w:pStyle w:val="168"/>
        <w:rPr>
          <w:i w:val="0"/>
          <w:iCs w:val="0"/>
        </w:rPr>
      </w:pPr>
      <w:r>
        <w:rPr>
          <w:i w:val="0"/>
          <w:iCs w:val="0"/>
        </w:rPr>
        <w:t>I looked at him and felt like I didn't know him at all.</w:t>
      </w:r>
    </w:p>
    <w:p w14:paraId="38E5855D">
      <w:pPr>
        <w:pStyle w:val="168"/>
        <w:rPr>
          <w:i w:val="0"/>
          <w:iCs w:val="0"/>
        </w:rPr>
      </w:pPr>
      <w:r>
        <w:rPr>
          <w:i w:val="0"/>
          <w:iCs w:val="0"/>
        </w:rPr>
        <w:t>Maybe everything my mother and I once gave him really had been one-sided.</w:t>
      </w:r>
    </w:p>
    <w:p w14:paraId="108246E2">
      <w:pPr>
        <w:pStyle w:val="168"/>
        <w:rPr>
          <w:i w:val="0"/>
          <w:iCs w:val="0"/>
        </w:rPr>
      </w:pPr>
      <w:r>
        <w:rPr>
          <w:i w:val="0"/>
          <w:iCs w:val="0"/>
        </w:rPr>
        <w:t>Maybe I should've held him in the dirt and let poverty drag him down with me.</w:t>
      </w:r>
    </w:p>
    <w:p w14:paraId="0CC174DE">
      <w:pPr>
        <w:pStyle w:val="168"/>
        <w:rPr>
          <w:i w:val="0"/>
          <w:iCs w:val="0"/>
        </w:rPr>
      </w:pPr>
      <w:r>
        <w:rPr>
          <w:i w:val="0"/>
          <w:iCs w:val="0"/>
        </w:rPr>
        <w:t>Back then, I was so stupid it almost made me laugh.</w:t>
      </w:r>
    </w:p>
    <w:p w14:paraId="705EED43">
      <w:pPr>
        <w:pStyle w:val="168"/>
        <w:rPr>
          <w:i w:val="0"/>
          <w:iCs w:val="0"/>
        </w:rPr>
      </w:pPr>
      <w:r>
        <w:rPr>
          <w:i w:val="0"/>
          <w:iCs w:val="0"/>
        </w:rPr>
        <w:t>Then he said something worse.</w:t>
      </w:r>
    </w:p>
    <w:p w14:paraId="288D4E7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7EDAB038">
      <w:pPr>
        <w:pStyle w:val="168"/>
        <w:rPr>
          <w:i w:val="0"/>
          <w:iCs w:val="0"/>
        </w:rPr>
      </w:pPr>
      <w:r>
        <w:rPr>
          <w:i w:val="0"/>
          <w:iCs w:val="0"/>
        </w:rPr>
        <w:t>"I heard Chloe used to work bottle service at a bar."</w:t>
      </w:r>
    </w:p>
    <w:p w14:paraId="62348CD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497B5F91">
      <w:pPr>
        <w:pStyle w:val="168"/>
        <w:rPr>
          <w:i w:val="0"/>
          <w:iCs w:val="0"/>
        </w:rPr>
      </w:pPr>
      <w:r>
        <w:rPr>
          <w:i w:val="0"/>
          <w:iCs w:val="0"/>
        </w:rPr>
        <w:t>"Pretty lucky she still found a decent boyfriend."</w:t>
      </w:r>
    </w:p>
    <w:p w14:paraId="5172769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1B366D28">
      <w:pPr>
        <w:pStyle w:val="168"/>
        <w:rPr>
          <w:i w:val="0"/>
          <w:iCs w:val="0"/>
        </w:rPr>
      </w:pPr>
      <w:r>
        <w:rPr>
          <w:i w:val="0"/>
          <w:iCs w:val="0"/>
        </w:rPr>
        <w:t>"What do you think happens if he finds out about that part of her life?"</w:t>
      </w:r>
    </w:p>
    <w:p w14:paraId="56AF7B4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FB1E338">
      <w:pPr>
        <w:pStyle w:val="168"/>
        <w:rPr>
          <w:i w:val="0"/>
          <w:iCs w:val="0"/>
        </w:rPr>
      </w:pPr>
      <w:r>
        <w:rPr>
          <w:i w:val="0"/>
          <w:iCs w:val="0"/>
        </w:rPr>
        <w:t>I was shaking with rage.</w:t>
      </w:r>
    </w:p>
    <w:p w14:paraId="6EBF46EA">
      <w:pPr>
        <w:pStyle w:val="168"/>
        <w:rPr>
          <w:i w:val="0"/>
          <w:iCs w:val="0"/>
        </w:rPr>
      </w:pPr>
      <w:r>
        <w:rPr>
          <w:i w:val="0"/>
          <w:iCs w:val="0"/>
        </w:rPr>
        <w:t>I slapped him.</w:t>
      </w:r>
    </w:p>
    <w:p w14:paraId="3C612DE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6E86B898">
      <w:pPr>
        <w:pStyle w:val="168"/>
        <w:rPr>
          <w:i w:val="0"/>
          <w:iCs w:val="0"/>
        </w:rPr>
      </w:pPr>
      <w:r>
        <w:rPr>
          <w:i w:val="0"/>
          <w:iCs w:val="0"/>
        </w:rPr>
        <w:t>"You're disgusting."</w:t>
      </w:r>
    </w:p>
    <w:p w14:paraId="3D0CD9EF">
      <w:pPr>
        <w:pStyle w:val="168"/>
        <w:rPr>
          <w:i w:val="0"/>
          <w:iCs w:val="0"/>
        </w:rPr>
      </w:pPr>
      <w:r>
        <w:rPr>
          <w:i w:val="0"/>
          <w:iCs w:val="0"/>
        </w:rPr>
        <w:t>Ethan pressed his tongue to the inside of his cheek, smiled, and grabbed my jaw again.</w:t>
      </w:r>
    </w:p>
    <w:p w14:paraId="74AA9C2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853FB07">
      <w:pPr>
        <w:pStyle w:val="168"/>
        <w:rPr>
          <w:i w:val="0"/>
          <w:iCs w:val="0"/>
        </w:rPr>
      </w:pPr>
      <w:r>
        <w:rPr>
          <w:i w:val="0"/>
          <w:iCs w:val="0"/>
        </w:rPr>
        <w:t>"You think that's the worst I can do?"</w:t>
      </w:r>
    </w:p>
    <w:p w14:paraId="663A9A9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5DB984A8">
      <w:pPr>
        <w:pStyle w:val="168"/>
        <w:rPr>
          <w:i w:val="0"/>
          <w:iCs w:val="0"/>
        </w:rPr>
      </w:pPr>
      <w:r>
        <w:rPr>
          <w:i w:val="0"/>
          <w:iCs w:val="0"/>
        </w:rPr>
        <w:t>"If I really want revenge, I can get a lot uglier than this."</w:t>
      </w:r>
    </w:p>
    <w:p w14:paraId="6AF3C0F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12CCF80C">
      <w:pPr>
        <w:pStyle w:val="168"/>
        <w:rPr>
          <w:i w:val="0"/>
          <w:iCs w:val="0"/>
        </w:rPr>
      </w:pPr>
      <w:r>
        <w:rPr>
          <w:i w:val="0"/>
          <w:iCs w:val="0"/>
        </w:rPr>
        <w:t>"Try me."</w:t>
      </w:r>
    </w:p>
    <w:p w14:paraId="6FB9C3D5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1A3536F">
      <w:pPr>
        <w:pStyle w:val="168"/>
        <w:rPr>
          <w:i w:val="0"/>
          <w:iCs w:val="0"/>
        </w:rPr>
      </w:pPr>
      <w:r>
        <w:rPr>
          <w:i w:val="0"/>
          <w:iCs w:val="0"/>
        </w:rPr>
        <w:t>He meant it.</w:t>
      </w:r>
    </w:p>
    <w:p w14:paraId="006E8A50">
      <w:pPr>
        <w:pStyle w:val="168"/>
        <w:rPr>
          <w:i w:val="0"/>
          <w:iCs w:val="0"/>
        </w:rPr>
      </w:pPr>
      <w:r>
        <w:rPr>
          <w:i w:val="0"/>
          <w:iCs w:val="0"/>
        </w:rPr>
        <w:t>And I didn't dare gamble with Chloe's life.</w:t>
      </w:r>
    </w:p>
    <w:p w14:paraId="30D0D043">
      <w:pPr>
        <w:pStyle w:val="168"/>
        <w:rPr>
          <w:i w:val="0"/>
          <w:iCs w:val="0"/>
        </w:rPr>
      </w:pPr>
      <w:r>
        <w:rPr>
          <w:i w:val="0"/>
          <w:iCs w:val="0"/>
        </w:rPr>
        <w:t>So I told myself my life was already ruined.</w:t>
      </w:r>
    </w:p>
    <w:p w14:paraId="456BEF8A">
      <w:pPr>
        <w:pStyle w:val="168"/>
        <w:rPr>
          <w:i w:val="0"/>
          <w:iCs w:val="0"/>
        </w:rPr>
      </w:pPr>
      <w:r>
        <w:rPr>
          <w:i w:val="0"/>
          <w:iCs w:val="0"/>
        </w:rPr>
        <w:t>What difference did the rest make?</w:t>
      </w:r>
    </w:p>
    <w:p w14:paraId="4A2A0FF4">
      <w:pPr>
        <w:pStyle w:val="168"/>
        <w:rPr>
          <w:i w:val="0"/>
          <w:iCs w:val="0"/>
        </w:rPr>
      </w:pPr>
      <w:r>
        <w:rPr>
          <w:i w:val="0"/>
          <w:iCs w:val="0"/>
        </w:rPr>
        <w:t>If I had to marry him, then I would marry him.</w:t>
      </w:r>
    </w:p>
    <w:p w14:paraId="533F99AE">
      <w:pPr>
        <w:pStyle w:val="168"/>
        <w:rPr>
          <w:i w:val="0"/>
          <w:iCs w:val="0"/>
        </w:rPr>
      </w:pPr>
      <w:r>
        <w:rPr>
          <w:i w:val="0"/>
          <w:iCs w:val="0"/>
        </w:rPr>
        <w:t>That revenge lasted a long, long time.</w:t>
      </w:r>
    </w:p>
    <w:p w14:paraId="26152556">
      <w:pPr>
        <w:pStyle w:val="168"/>
        <w:rPr>
          <w:i w:val="0"/>
          <w:iCs w:val="0"/>
        </w:rPr>
      </w:pPr>
      <w:r>
        <w:rPr>
          <w:i w:val="0"/>
          <w:iCs w:val="0"/>
        </w:rPr>
        <w:t>Long enough for Ethan to get tired.</w:t>
      </w:r>
    </w:p>
    <w:p w14:paraId="721F24F1">
      <w:pPr>
        <w:pStyle w:val="168"/>
        <w:rPr>
          <w:i w:val="0"/>
          <w:iCs w:val="0"/>
        </w:rPr>
      </w:pPr>
      <w:r>
        <w:rPr>
          <w:i w:val="0"/>
          <w:iCs w:val="0"/>
        </w:rPr>
        <w:t>Long enough for him to want me back.</w:t>
      </w:r>
    </w:p>
    <w:p w14:paraId="4C49AEF9">
      <w:pPr>
        <w:pStyle w:val="168"/>
        <w:rPr>
          <w:i w:val="0"/>
          <w:iCs w:val="0"/>
        </w:rPr>
      </w:pPr>
      <w:r>
        <w:rPr>
          <w:i w:val="0"/>
          <w:iCs w:val="0"/>
        </w:rPr>
        <w:t>But by then, I didn't love him anymore.</w:t>
      </w:r>
    </w:p>
    <w:p w14:paraId="2A9AD954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12]</w:t>
      </w:r>
    </w:p>
    <w:p w14:paraId="0FCB57DF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3A58F505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13</w:t>
      </w:r>
    </w:p>
    <w:p w14:paraId="769DF72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4D2AC92">
      <w:pPr>
        <w:pStyle w:val="168"/>
        <w:rPr>
          <w:i w:val="0"/>
          <w:iCs w:val="0"/>
        </w:rPr>
      </w:pPr>
      <w:r>
        <w:rPr>
          <w:i w:val="0"/>
          <w:iCs w:val="0"/>
        </w:rPr>
        <w:t>After I smashed my face in the bathroom, there was no hiding it from Chloe.</w:t>
      </w:r>
    </w:p>
    <w:p w14:paraId="7A8D11AA">
      <w:pPr>
        <w:pStyle w:val="168"/>
        <w:rPr>
          <w:i w:val="0"/>
          <w:iCs w:val="0"/>
        </w:rPr>
      </w:pPr>
      <w:r>
        <w:rPr>
          <w:i w:val="0"/>
          <w:iCs w:val="0"/>
        </w:rPr>
        <w:t>She was furious.</w:t>
      </w:r>
    </w:p>
    <w:p w14:paraId="2D9ACFE0">
      <w:pPr>
        <w:pStyle w:val="168"/>
        <w:rPr>
          <w:i w:val="0"/>
          <w:iCs w:val="0"/>
        </w:rPr>
      </w:pPr>
      <w:r>
        <w:rPr>
          <w:i w:val="0"/>
          <w:iCs w:val="0"/>
        </w:rPr>
        <w:t>For two straight days, no matter what I did, she yelled at me.</w:t>
      </w:r>
    </w:p>
    <w:p w14:paraId="6506C540">
      <w:pPr>
        <w:pStyle w:val="168"/>
        <w:rPr>
          <w:i w:val="0"/>
          <w:iCs w:val="0"/>
        </w:rPr>
      </w:pPr>
      <w:r>
        <w:rPr>
          <w:i w:val="0"/>
          <w:iCs w:val="0"/>
        </w:rPr>
        <w:t>Eventually I ended up crying under the blanket.</w:t>
      </w:r>
    </w:p>
    <w:p w14:paraId="082646B7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 (muffled under the covers):</w:t>
      </w:r>
    </w:p>
    <w:p w14:paraId="4B1F809D">
      <w:pPr>
        <w:pStyle w:val="168"/>
        <w:rPr>
          <w:i w:val="0"/>
          <w:iCs w:val="0"/>
        </w:rPr>
      </w:pPr>
      <w:r>
        <w:rPr>
          <w:i w:val="0"/>
          <w:iCs w:val="0"/>
        </w:rPr>
        <w:t>"You're impossible. All you do is bully me."</w:t>
      </w:r>
    </w:p>
    <w:p w14:paraId="6AEC16D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1E07EA6E">
      <w:pPr>
        <w:pStyle w:val="168"/>
        <w:rPr>
          <w:i w:val="0"/>
          <w:iCs w:val="0"/>
        </w:rPr>
      </w:pPr>
      <w:r>
        <w:rPr>
          <w:i w:val="0"/>
          <w:iCs w:val="0"/>
        </w:rPr>
        <w:t>"If you were really brave, you'd take me to see my mom. She'd shut you up fast."</w:t>
      </w:r>
    </w:p>
    <w:p w14:paraId="201FD874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0A6E311E">
      <w:pPr>
        <w:pStyle w:val="168"/>
        <w:rPr>
          <w:i w:val="0"/>
          <w:iCs w:val="0"/>
        </w:rPr>
      </w:pPr>
      <w:r>
        <w:rPr>
          <w:i w:val="0"/>
          <w:iCs w:val="0"/>
        </w:rPr>
        <w:t>Chloe went quiet for a long time.</w:t>
      </w:r>
    </w:p>
    <w:p w14:paraId="48A49C64">
      <w:pPr>
        <w:pStyle w:val="168"/>
        <w:rPr>
          <w:i w:val="0"/>
          <w:iCs w:val="0"/>
        </w:rPr>
      </w:pPr>
      <w:r>
        <w:rPr>
          <w:i w:val="0"/>
          <w:iCs w:val="0"/>
        </w:rPr>
        <w:t>Then she touched my hair and softened.</w:t>
      </w:r>
    </w:p>
    <w:p w14:paraId="08F34AE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0315F1AD">
      <w:pPr>
        <w:pStyle w:val="168"/>
        <w:rPr>
          <w:i w:val="0"/>
          <w:iCs w:val="0"/>
        </w:rPr>
      </w:pPr>
      <w:r>
        <w:rPr>
          <w:i w:val="0"/>
          <w:iCs w:val="0"/>
        </w:rPr>
        <w:t>"When you're stronger, I'll take you to see her. Okay?"</w:t>
      </w:r>
    </w:p>
    <w:p w14:paraId="4CD8DC5A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D7DE3BC">
      <w:pPr>
        <w:pStyle w:val="168"/>
        <w:rPr>
          <w:i w:val="0"/>
          <w:iCs w:val="0"/>
        </w:rPr>
      </w:pPr>
      <w:r>
        <w:rPr>
          <w:i w:val="0"/>
          <w:iCs w:val="0"/>
        </w:rPr>
        <w:t>I knew she was lying.</w:t>
      </w:r>
    </w:p>
    <w:p w14:paraId="7B0B6760">
      <w:pPr>
        <w:pStyle w:val="168"/>
        <w:rPr>
          <w:i w:val="0"/>
          <w:iCs w:val="0"/>
        </w:rPr>
      </w:pPr>
      <w:r>
        <w:rPr>
          <w:i w:val="0"/>
          <w:iCs w:val="0"/>
        </w:rPr>
        <w:t>I knew I wasn't getting better.</w:t>
      </w:r>
    </w:p>
    <w:p w14:paraId="40679722">
      <w:pPr>
        <w:pStyle w:val="168"/>
        <w:rPr>
          <w:i w:val="0"/>
          <w:iCs w:val="0"/>
        </w:rPr>
      </w:pPr>
      <w:r>
        <w:rPr>
          <w:i w:val="0"/>
          <w:iCs w:val="0"/>
        </w:rPr>
        <w:t>But I couldn't bear to scare her, so I smiled and said okay.</w:t>
      </w:r>
    </w:p>
    <w:p w14:paraId="7644C345">
      <w:pPr>
        <w:pStyle w:val="168"/>
        <w:rPr>
          <w:i w:val="0"/>
          <w:iCs w:val="0"/>
        </w:rPr>
      </w:pPr>
      <w:r>
        <w:rPr>
          <w:i w:val="0"/>
          <w:iCs w:val="0"/>
        </w:rPr>
        <w:t>After that, I tried even harder.</w:t>
      </w:r>
    </w:p>
    <w:p w14:paraId="55BC77EA">
      <w:pPr>
        <w:pStyle w:val="168"/>
        <w:rPr>
          <w:i w:val="0"/>
          <w:iCs w:val="0"/>
        </w:rPr>
      </w:pPr>
      <w:r>
        <w:rPr>
          <w:i w:val="0"/>
          <w:iCs w:val="0"/>
        </w:rPr>
        <w:t>I took fistfuls of pills.</w:t>
      </w:r>
    </w:p>
    <w:p w14:paraId="11789D85">
      <w:pPr>
        <w:pStyle w:val="168"/>
        <w:rPr>
          <w:i w:val="0"/>
          <w:iCs w:val="0"/>
        </w:rPr>
      </w:pPr>
      <w:r>
        <w:rPr>
          <w:i w:val="0"/>
          <w:iCs w:val="0"/>
        </w:rPr>
        <w:t>My arms turned black and blue from injections.</w:t>
      </w:r>
    </w:p>
    <w:p w14:paraId="6B076D57">
      <w:pPr>
        <w:pStyle w:val="168"/>
        <w:rPr>
          <w:i w:val="0"/>
          <w:iCs w:val="0"/>
        </w:rPr>
      </w:pPr>
      <w:r>
        <w:rPr>
          <w:i w:val="0"/>
          <w:iCs w:val="0"/>
        </w:rPr>
        <w:t>I didn't complain once.</w:t>
      </w:r>
    </w:p>
    <w:p w14:paraId="2D14C4EF">
      <w:pPr>
        <w:pStyle w:val="168"/>
        <w:rPr>
          <w:i w:val="0"/>
          <w:iCs w:val="0"/>
        </w:rPr>
      </w:pPr>
      <w:r>
        <w:rPr>
          <w:i w:val="0"/>
          <w:iCs w:val="0"/>
        </w:rPr>
        <w:t>Ethan watched all of it from the side.</w:t>
      </w:r>
    </w:p>
    <w:p w14:paraId="56D6E96D">
      <w:pPr>
        <w:pStyle w:val="168"/>
        <w:rPr>
          <w:i w:val="0"/>
          <w:iCs w:val="0"/>
        </w:rPr>
      </w:pPr>
      <w:r>
        <w:rPr>
          <w:i w:val="0"/>
          <w:iCs w:val="0"/>
        </w:rPr>
        <w:t>Then one day he slammed the door and walked out.</w:t>
      </w:r>
    </w:p>
    <w:p w14:paraId="741357D7">
      <w:pPr>
        <w:pStyle w:val="166"/>
        <w:rPr>
          <w:i w:val="0"/>
          <w:iCs w:val="0"/>
        </w:rPr>
      </w:pPr>
      <w:r>
        <w:rPr>
          <w:i w:val="0"/>
          <w:iCs w:val="0"/>
        </w:rPr>
        <w:t>[SCENE: HOSPITAL HALLWAY - NIGHT]</w:t>
      </w:r>
    </w:p>
    <w:p w14:paraId="69A1342F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8AA4C78">
      <w:pPr>
        <w:pStyle w:val="168"/>
        <w:rPr>
          <w:i w:val="0"/>
          <w:iCs w:val="0"/>
        </w:rPr>
      </w:pPr>
      <w:r>
        <w:rPr>
          <w:i w:val="0"/>
          <w:iCs w:val="0"/>
        </w:rPr>
        <w:t>That night, I heard him arguing with Chloe in the hall.</w:t>
      </w:r>
    </w:p>
    <w:p w14:paraId="1897B15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A6F3CA4">
      <w:pPr>
        <w:pStyle w:val="168"/>
        <w:rPr>
          <w:i w:val="0"/>
          <w:iCs w:val="0"/>
        </w:rPr>
      </w:pPr>
      <w:r>
        <w:rPr>
          <w:i w:val="0"/>
          <w:iCs w:val="0"/>
        </w:rPr>
        <w:t>"Grace wants to see her mother. Why can't you let her go once?"</w:t>
      </w:r>
    </w:p>
    <w:p w14:paraId="632FD3F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35A83331">
      <w:pPr>
        <w:pStyle w:val="168"/>
        <w:rPr>
          <w:i w:val="0"/>
          <w:iCs w:val="0"/>
        </w:rPr>
      </w:pPr>
      <w:r>
        <w:rPr>
          <w:i w:val="0"/>
          <w:iCs w:val="0"/>
        </w:rPr>
        <w:t>"Oh, I get it. You want her dead sooner, don't you?"</w:t>
      </w:r>
    </w:p>
    <w:p w14:paraId="3CBDD27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4B81B10A">
      <w:pPr>
        <w:pStyle w:val="168"/>
        <w:rPr>
          <w:i w:val="0"/>
          <w:iCs w:val="0"/>
        </w:rPr>
      </w:pPr>
      <w:r>
        <w:rPr>
          <w:i w:val="0"/>
          <w:iCs w:val="0"/>
        </w:rPr>
        <w:t>"That way your little mistress can move right in."</w:t>
      </w:r>
    </w:p>
    <w:p w14:paraId="390E556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58B20B4">
      <w:pPr>
        <w:pStyle w:val="168"/>
        <w:rPr>
          <w:i w:val="0"/>
          <w:iCs w:val="0"/>
        </w:rPr>
      </w:pPr>
      <w:r>
        <w:rPr>
          <w:i w:val="0"/>
          <w:iCs w:val="0"/>
        </w:rPr>
        <w:t>I wiped my tears in the dark.</w:t>
      </w:r>
    </w:p>
    <w:p w14:paraId="62A5A08D">
      <w:pPr>
        <w:pStyle w:val="168"/>
        <w:rPr>
          <w:i w:val="0"/>
          <w:iCs w:val="0"/>
        </w:rPr>
      </w:pPr>
      <w:r>
        <w:rPr>
          <w:i w:val="0"/>
          <w:iCs w:val="0"/>
        </w:rPr>
        <w:t>I hated that staying alive had turned me into a burden.</w:t>
      </w:r>
    </w:p>
    <w:p w14:paraId="4EA030A4">
      <w:pPr>
        <w:pStyle w:val="168"/>
        <w:rPr>
          <w:i w:val="0"/>
          <w:iCs w:val="0"/>
        </w:rPr>
      </w:pPr>
      <w:r>
        <w:rPr>
          <w:i w:val="0"/>
          <w:iCs w:val="0"/>
        </w:rPr>
        <w:t>I hated that Chloe had to carry so much of me.</w:t>
      </w:r>
    </w:p>
    <w:p w14:paraId="4C8CC555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13]</w:t>
      </w:r>
    </w:p>
    <w:p w14:paraId="0FE8D2F4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3F3EB4CC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14</w:t>
      </w:r>
    </w:p>
    <w:p w14:paraId="1842271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89B57F8">
      <w:pPr>
        <w:pStyle w:val="168"/>
        <w:rPr>
          <w:i w:val="0"/>
          <w:iCs w:val="0"/>
        </w:rPr>
      </w:pPr>
      <w:r>
        <w:rPr>
          <w:i w:val="0"/>
          <w:iCs w:val="0"/>
        </w:rPr>
        <w:t>I stopped asking to see my mother.</w:t>
      </w:r>
    </w:p>
    <w:p w14:paraId="09458D7C">
      <w:pPr>
        <w:pStyle w:val="168"/>
        <w:rPr>
          <w:i w:val="0"/>
          <w:iCs w:val="0"/>
        </w:rPr>
      </w:pPr>
      <w:r>
        <w:rPr>
          <w:i w:val="0"/>
          <w:iCs w:val="0"/>
        </w:rPr>
        <w:t>After that, my spirit started fading fast.</w:t>
      </w:r>
    </w:p>
    <w:p w14:paraId="0A01746A">
      <w:pPr>
        <w:pStyle w:val="168"/>
        <w:rPr>
          <w:i w:val="0"/>
          <w:iCs w:val="0"/>
        </w:rPr>
      </w:pPr>
      <w:r>
        <w:rPr>
          <w:i w:val="0"/>
          <w:iCs w:val="0"/>
        </w:rPr>
        <w:t>I slept more.</w:t>
      </w:r>
    </w:p>
    <w:p w14:paraId="59FAF516">
      <w:pPr>
        <w:pStyle w:val="168"/>
        <w:rPr>
          <w:i w:val="0"/>
          <w:iCs w:val="0"/>
        </w:rPr>
      </w:pPr>
      <w:r>
        <w:rPr>
          <w:i w:val="0"/>
          <w:iCs w:val="0"/>
        </w:rPr>
        <w:t>Stayed awake less.</w:t>
      </w:r>
    </w:p>
    <w:p w14:paraId="74FDC3BC">
      <w:pPr>
        <w:pStyle w:val="168"/>
        <w:rPr>
          <w:i w:val="0"/>
          <w:iCs w:val="0"/>
        </w:rPr>
      </w:pPr>
      <w:r>
        <w:rPr>
          <w:i w:val="0"/>
          <w:iCs w:val="0"/>
        </w:rPr>
        <w:t>And I knew it was time to say goodbye to Chloe properly.</w:t>
      </w:r>
    </w:p>
    <w:p w14:paraId="0273C81F">
      <w:pPr>
        <w:pStyle w:val="168"/>
        <w:rPr>
          <w:i w:val="0"/>
          <w:iCs w:val="0"/>
        </w:rPr>
      </w:pPr>
      <w:r>
        <w:rPr>
          <w:i w:val="0"/>
          <w:iCs w:val="0"/>
        </w:rPr>
        <w:t>Maybe it was a final burst.</w:t>
      </w:r>
    </w:p>
    <w:p w14:paraId="32A222AB">
      <w:pPr>
        <w:pStyle w:val="168"/>
        <w:rPr>
          <w:i w:val="0"/>
          <w:iCs w:val="0"/>
        </w:rPr>
      </w:pPr>
      <w:r>
        <w:rPr>
          <w:i w:val="0"/>
          <w:iCs w:val="0"/>
        </w:rPr>
        <w:t>My body hurt more every day.</w:t>
      </w:r>
    </w:p>
    <w:p w14:paraId="3F0DB013">
      <w:pPr>
        <w:pStyle w:val="168"/>
        <w:rPr>
          <w:i w:val="0"/>
          <w:iCs w:val="0"/>
        </w:rPr>
      </w:pPr>
      <w:r>
        <w:rPr>
          <w:i w:val="0"/>
          <w:iCs w:val="0"/>
        </w:rPr>
        <w:t>But my mind felt strangely clear.</w:t>
      </w:r>
    </w:p>
    <w:p w14:paraId="3C3C3D59">
      <w:pPr>
        <w:pStyle w:val="166"/>
        <w:rPr>
          <w:i w:val="0"/>
          <w:iCs w:val="0"/>
        </w:rPr>
      </w:pPr>
      <w:r>
        <w:rPr>
          <w:i w:val="0"/>
          <w:iCs w:val="0"/>
        </w:rPr>
        <w:t>[SCENE: HOSPITAL ROOM - DAY]</w:t>
      </w:r>
    </w:p>
    <w:p w14:paraId="0A0B18D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F0C3C63">
      <w:pPr>
        <w:pStyle w:val="168"/>
        <w:rPr>
          <w:i w:val="0"/>
          <w:iCs w:val="0"/>
        </w:rPr>
      </w:pPr>
      <w:r>
        <w:rPr>
          <w:i w:val="0"/>
          <w:iCs w:val="0"/>
        </w:rPr>
        <w:t>Maybe Vivian heard I was doing better.</w:t>
      </w:r>
    </w:p>
    <w:p w14:paraId="6C384439">
      <w:pPr>
        <w:pStyle w:val="168"/>
        <w:rPr>
          <w:i w:val="0"/>
          <w:iCs w:val="0"/>
        </w:rPr>
      </w:pPr>
      <w:r>
        <w:rPr>
          <w:i w:val="0"/>
          <w:iCs w:val="0"/>
        </w:rPr>
        <w:t>Maybe she got nervous.</w:t>
      </w:r>
    </w:p>
    <w:p w14:paraId="7BF3FCF0">
      <w:pPr>
        <w:pStyle w:val="168"/>
        <w:rPr>
          <w:i w:val="0"/>
          <w:iCs w:val="0"/>
        </w:rPr>
      </w:pPr>
      <w:r>
        <w:rPr>
          <w:i w:val="0"/>
          <w:iCs w:val="0"/>
        </w:rPr>
        <w:t>She came to the hospital while Ethan was gone.</w:t>
      </w:r>
    </w:p>
    <w:p w14:paraId="5A71CA1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 (blocking the bed):</w:t>
      </w:r>
    </w:p>
    <w:p w14:paraId="3024D7B1">
      <w:pPr>
        <w:pStyle w:val="168"/>
        <w:rPr>
          <w:i w:val="0"/>
          <w:iCs w:val="0"/>
        </w:rPr>
      </w:pPr>
      <w:r>
        <w:rPr>
          <w:i w:val="0"/>
          <w:iCs w:val="0"/>
        </w:rPr>
        <w:t>"We don't want your kind here."</w:t>
      </w:r>
    </w:p>
    <w:p w14:paraId="285011F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2F6E2C15">
      <w:pPr>
        <w:pStyle w:val="168"/>
        <w:rPr>
          <w:i w:val="0"/>
          <w:iCs w:val="0"/>
        </w:rPr>
      </w:pPr>
      <w:r>
        <w:rPr>
          <w:i w:val="0"/>
          <w:iCs w:val="0"/>
        </w:rPr>
        <w:t>"Get out now, or I'll beat you so hard your own mother won't know you."</w:t>
      </w:r>
    </w:p>
    <w:p w14:paraId="151DED7B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536FE70">
      <w:pPr>
        <w:pStyle w:val="168"/>
        <w:rPr>
          <w:i w:val="0"/>
          <w:iCs w:val="0"/>
        </w:rPr>
      </w:pPr>
      <w:r>
        <w:rPr>
          <w:i w:val="0"/>
          <w:iCs w:val="0"/>
        </w:rPr>
        <w:t>But Vivian did something I didn't expect.</w:t>
      </w:r>
    </w:p>
    <w:p w14:paraId="7FCE16EC">
      <w:pPr>
        <w:pStyle w:val="168"/>
        <w:rPr>
          <w:i w:val="0"/>
          <w:iCs w:val="0"/>
        </w:rPr>
      </w:pPr>
      <w:r>
        <w:rPr>
          <w:i w:val="0"/>
          <w:iCs w:val="0"/>
        </w:rPr>
        <w:t>She dropped to her knees beside my bed and started crying.</w:t>
      </w:r>
    </w:p>
    <w:p w14:paraId="788FAAF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775DD9BE">
      <w:pPr>
        <w:pStyle w:val="168"/>
        <w:rPr>
          <w:i w:val="0"/>
          <w:iCs w:val="0"/>
        </w:rPr>
      </w:pPr>
      <w:r>
        <w:rPr>
          <w:i w:val="0"/>
          <w:iCs w:val="0"/>
        </w:rPr>
        <w:t>"Grace... please."</w:t>
      </w:r>
    </w:p>
    <w:p w14:paraId="084EFA0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0DB41927">
      <w:pPr>
        <w:pStyle w:val="168"/>
        <w:rPr>
          <w:i w:val="0"/>
          <w:iCs w:val="0"/>
        </w:rPr>
      </w:pPr>
      <w:r>
        <w:rPr>
          <w:i w:val="0"/>
          <w:iCs w:val="0"/>
        </w:rPr>
        <w:t>"I'm pregnant with Ethan's baby."</w:t>
      </w:r>
    </w:p>
    <w:p w14:paraId="3C54866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Vivian:</w:t>
      </w:r>
    </w:p>
    <w:p w14:paraId="7FB59576">
      <w:pPr>
        <w:pStyle w:val="168"/>
        <w:rPr>
          <w:i w:val="0"/>
          <w:iCs w:val="0"/>
        </w:rPr>
      </w:pPr>
      <w:r>
        <w:rPr>
          <w:i w:val="0"/>
          <w:iCs w:val="0"/>
        </w:rPr>
        <w:t>"You're already dying. Can you do one good thing before you go and give me the father of my child back?"</w:t>
      </w:r>
    </w:p>
    <w:p w14:paraId="130966DF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44C9EB8">
      <w:pPr>
        <w:pStyle w:val="168"/>
        <w:rPr>
          <w:i w:val="0"/>
          <w:iCs w:val="0"/>
        </w:rPr>
      </w:pPr>
      <w:r>
        <w:rPr>
          <w:i w:val="0"/>
          <w:iCs w:val="0"/>
        </w:rPr>
        <w:t>Three months.</w:t>
      </w:r>
    </w:p>
    <w:p w14:paraId="4AD0E02C">
      <w:pPr>
        <w:pStyle w:val="168"/>
        <w:rPr>
          <w:i w:val="0"/>
          <w:iCs w:val="0"/>
        </w:rPr>
      </w:pPr>
      <w:r>
        <w:rPr>
          <w:i w:val="0"/>
          <w:iCs w:val="0"/>
        </w:rPr>
        <w:t>I'd been sick for three months.</w:t>
      </w:r>
    </w:p>
    <w:p w14:paraId="69894B18">
      <w:pPr>
        <w:pStyle w:val="168"/>
        <w:rPr>
          <w:i w:val="0"/>
          <w:iCs w:val="0"/>
        </w:rPr>
      </w:pPr>
      <w:r>
        <w:rPr>
          <w:i w:val="0"/>
          <w:iCs w:val="0"/>
        </w:rPr>
        <w:t>And now she said she'd been pregnant for three months.</w:t>
      </w:r>
    </w:p>
    <w:p w14:paraId="38F2C2D2">
      <w:pPr>
        <w:pStyle w:val="168"/>
        <w:rPr>
          <w:i w:val="0"/>
          <w:iCs w:val="0"/>
        </w:rPr>
      </w:pPr>
      <w:r>
        <w:rPr>
          <w:i w:val="0"/>
          <w:iCs w:val="0"/>
        </w:rPr>
        <w:t>So that was it.</w:t>
      </w:r>
    </w:p>
    <w:p w14:paraId="511C65D3">
      <w:pPr>
        <w:pStyle w:val="168"/>
        <w:rPr>
          <w:i w:val="0"/>
          <w:iCs w:val="0"/>
        </w:rPr>
      </w:pPr>
      <w:r>
        <w:rPr>
          <w:i w:val="0"/>
          <w:iCs w:val="0"/>
        </w:rPr>
        <w:t>Ethan had looked me in the eye and said he needed me -</w:t>
      </w:r>
    </w:p>
    <w:p w14:paraId="6AC7A5BA">
      <w:pPr>
        <w:pStyle w:val="168"/>
        <w:rPr>
          <w:i w:val="0"/>
          <w:iCs w:val="0"/>
        </w:rPr>
      </w:pPr>
      <w:r>
        <w:rPr>
          <w:i w:val="0"/>
          <w:iCs w:val="0"/>
        </w:rPr>
        <w:t>then gone right back to another woman's bed.</w:t>
      </w:r>
    </w:p>
    <w:p w14:paraId="427D1310">
      <w:pPr>
        <w:pStyle w:val="168"/>
        <w:rPr>
          <w:i w:val="0"/>
          <w:iCs w:val="0"/>
        </w:rPr>
      </w:pPr>
      <w:r>
        <w:rPr>
          <w:i w:val="0"/>
          <w:iCs w:val="0"/>
        </w:rPr>
        <w:t>Of course.</w:t>
      </w:r>
    </w:p>
    <w:p w14:paraId="6754BC05">
      <w:pPr>
        <w:pStyle w:val="168"/>
        <w:rPr>
          <w:i w:val="0"/>
          <w:iCs w:val="0"/>
        </w:rPr>
      </w:pPr>
      <w:r>
        <w:rPr>
          <w:i w:val="0"/>
          <w:iCs w:val="0"/>
        </w:rPr>
        <w:t>What use was a dying wife to him?</w:t>
      </w:r>
    </w:p>
    <w:p w14:paraId="78DDF8EF">
      <w:pPr>
        <w:pStyle w:val="168"/>
        <w:rPr>
          <w:i w:val="0"/>
          <w:iCs w:val="0"/>
        </w:rPr>
      </w:pPr>
      <w:r>
        <w:rPr>
          <w:i w:val="0"/>
          <w:iCs w:val="0"/>
        </w:rPr>
        <w:t>He had only been lying.</w:t>
      </w:r>
    </w:p>
    <w:p w14:paraId="070440D6">
      <w:pPr>
        <w:pStyle w:val="168"/>
        <w:rPr>
          <w:i w:val="0"/>
          <w:iCs w:val="0"/>
        </w:rPr>
      </w:pPr>
      <w:r>
        <w:rPr>
          <w:i w:val="0"/>
          <w:iCs w:val="0"/>
        </w:rPr>
        <w:t>Thank God I never believed him.</w:t>
      </w:r>
    </w:p>
    <w:p w14:paraId="1623121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3F4A93D">
      <w:pPr>
        <w:pStyle w:val="168"/>
        <w:rPr>
          <w:i w:val="0"/>
          <w:iCs w:val="0"/>
        </w:rPr>
      </w:pPr>
      <w:r>
        <w:rPr>
          <w:i w:val="0"/>
          <w:iCs w:val="0"/>
        </w:rPr>
        <w:t>Vivian grabbed for my arm through her tears.</w:t>
      </w:r>
    </w:p>
    <w:p w14:paraId="4CE0DC2D">
      <w:pPr>
        <w:pStyle w:val="168"/>
        <w:rPr>
          <w:i w:val="0"/>
          <w:iCs w:val="0"/>
        </w:rPr>
      </w:pPr>
      <w:r>
        <w:rPr>
          <w:i w:val="0"/>
          <w:iCs w:val="0"/>
        </w:rPr>
        <w:t>I had no strength.</w:t>
      </w:r>
    </w:p>
    <w:p w14:paraId="67E229DE">
      <w:pPr>
        <w:pStyle w:val="168"/>
        <w:rPr>
          <w:i w:val="0"/>
          <w:iCs w:val="0"/>
        </w:rPr>
      </w:pPr>
      <w:r>
        <w:rPr>
          <w:i w:val="0"/>
          <w:iCs w:val="0"/>
        </w:rPr>
        <w:t>She nearly pulled me out of bed.</w:t>
      </w:r>
    </w:p>
    <w:p w14:paraId="44007BF7">
      <w:pPr>
        <w:pStyle w:val="168"/>
        <w:rPr>
          <w:i w:val="0"/>
          <w:iCs w:val="0"/>
        </w:rPr>
      </w:pPr>
      <w:r>
        <w:rPr>
          <w:i w:val="0"/>
          <w:iCs w:val="0"/>
        </w:rPr>
        <w:t>Chloe jumped in front of me and got scratched up for it.</w:t>
      </w:r>
    </w:p>
    <w:p w14:paraId="670E44D0">
      <w:pPr>
        <w:pStyle w:val="168"/>
        <w:rPr>
          <w:i w:val="0"/>
          <w:iCs w:val="0"/>
        </w:rPr>
      </w:pPr>
      <w:r>
        <w:rPr>
          <w:i w:val="0"/>
          <w:iCs w:val="0"/>
        </w:rPr>
        <w:t>Then a hand fisted in Vivian's hair and yanked her back.</w:t>
      </w:r>
    </w:p>
    <w:p w14:paraId="75ECCA3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 (through his teeth):</w:t>
      </w:r>
    </w:p>
    <w:p w14:paraId="6ACCE81D">
      <w:pPr>
        <w:pStyle w:val="168"/>
        <w:rPr>
          <w:i w:val="0"/>
          <w:iCs w:val="0"/>
        </w:rPr>
      </w:pPr>
      <w:r>
        <w:rPr>
          <w:i w:val="0"/>
          <w:iCs w:val="0"/>
        </w:rPr>
        <w:t>"Didn't I warn you?"</w:t>
      </w:r>
    </w:p>
    <w:p w14:paraId="5449569B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2A3A9BCD">
      <w:pPr>
        <w:pStyle w:val="168"/>
        <w:rPr>
          <w:i w:val="0"/>
          <w:iCs w:val="0"/>
        </w:rPr>
      </w:pPr>
      <w:r>
        <w:rPr>
          <w:i w:val="0"/>
          <w:iCs w:val="0"/>
        </w:rPr>
        <w:t>"If you ever came near my wife again, I'd kill you."</w:t>
      </w:r>
    </w:p>
    <w:p w14:paraId="0E5C74B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812F22A">
      <w:pPr>
        <w:pStyle w:val="168"/>
        <w:rPr>
          <w:i w:val="0"/>
          <w:iCs w:val="0"/>
        </w:rPr>
      </w:pPr>
      <w:r>
        <w:rPr>
          <w:i w:val="0"/>
          <w:iCs w:val="0"/>
        </w:rPr>
        <w:t>Vivian's face changed.</w:t>
      </w:r>
    </w:p>
    <w:p w14:paraId="41BD0217">
      <w:pPr>
        <w:pStyle w:val="168"/>
        <w:rPr>
          <w:i w:val="0"/>
          <w:iCs w:val="0"/>
        </w:rPr>
      </w:pPr>
      <w:r>
        <w:rPr>
          <w:i w:val="0"/>
          <w:iCs w:val="0"/>
        </w:rPr>
        <w:t>She opened her mouth -</w:t>
      </w:r>
    </w:p>
    <w:p w14:paraId="2A36FF31">
      <w:pPr>
        <w:pStyle w:val="168"/>
        <w:rPr>
          <w:i w:val="0"/>
          <w:iCs w:val="0"/>
        </w:rPr>
      </w:pPr>
      <w:r>
        <w:rPr>
          <w:i w:val="0"/>
          <w:iCs w:val="0"/>
        </w:rPr>
        <w:t>Chloe hurled a pillow at both of them and screamed.</w:t>
      </w:r>
    </w:p>
    <w:p w14:paraId="33611B71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7E089C9A">
      <w:pPr>
        <w:pStyle w:val="168"/>
        <w:rPr>
          <w:i w:val="0"/>
          <w:iCs w:val="0"/>
        </w:rPr>
      </w:pPr>
      <w:r>
        <w:rPr>
          <w:i w:val="0"/>
          <w:iCs w:val="0"/>
        </w:rPr>
        <w:t>"Take this bitch and get out!"</w:t>
      </w:r>
    </w:p>
    <w:p w14:paraId="44A5F5A8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14]</w:t>
      </w:r>
    </w:p>
    <w:p w14:paraId="160F9438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0E25B0E9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EPISODE 15</w:t>
      </w:r>
    </w:p>
    <w:p w14:paraId="15FBE64C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73F0283">
      <w:pPr>
        <w:pStyle w:val="168"/>
        <w:rPr>
          <w:i w:val="0"/>
          <w:iCs w:val="0"/>
        </w:rPr>
      </w:pPr>
      <w:r>
        <w:rPr>
          <w:i w:val="0"/>
          <w:iCs w:val="0"/>
        </w:rPr>
        <w:t>Ethan dragged Vivian away and told me to wait for him.</w:t>
      </w:r>
    </w:p>
    <w:p w14:paraId="757B90AD">
      <w:pPr>
        <w:pStyle w:val="168"/>
        <w:rPr>
          <w:i w:val="0"/>
          <w:iCs w:val="0"/>
        </w:rPr>
      </w:pPr>
      <w:r>
        <w:rPr>
          <w:i w:val="0"/>
          <w:iCs w:val="0"/>
        </w:rPr>
        <w:t>He said he would come back and explain.</w:t>
      </w:r>
    </w:p>
    <w:p w14:paraId="77F891A1">
      <w:pPr>
        <w:pStyle w:val="168"/>
        <w:rPr>
          <w:i w:val="0"/>
          <w:iCs w:val="0"/>
        </w:rPr>
      </w:pPr>
      <w:r>
        <w:rPr>
          <w:i w:val="0"/>
          <w:iCs w:val="0"/>
        </w:rPr>
        <w:t>I didn't care.</w:t>
      </w:r>
    </w:p>
    <w:p w14:paraId="246DE754">
      <w:pPr>
        <w:pStyle w:val="168"/>
        <w:rPr>
          <w:i w:val="0"/>
          <w:iCs w:val="0"/>
        </w:rPr>
      </w:pPr>
      <w:r>
        <w:rPr>
          <w:i w:val="0"/>
          <w:iCs w:val="0"/>
        </w:rPr>
        <w:t>I had stopped caring a long time ago.</w:t>
      </w:r>
    </w:p>
    <w:p w14:paraId="7CB6058C">
      <w:pPr>
        <w:pStyle w:val="166"/>
        <w:rPr>
          <w:i w:val="0"/>
          <w:iCs w:val="0"/>
        </w:rPr>
      </w:pPr>
      <w:r>
        <w:rPr>
          <w:i w:val="0"/>
          <w:iCs w:val="0"/>
        </w:rPr>
        <w:t>[SCENE: HOSPITAL ROOM - DAY]</w:t>
      </w:r>
    </w:p>
    <w:p w14:paraId="72DB3D3F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 (looking down at me):</w:t>
      </w:r>
    </w:p>
    <w:p w14:paraId="52FCBB4F">
      <w:pPr>
        <w:pStyle w:val="168"/>
        <w:rPr>
          <w:i w:val="0"/>
          <w:iCs w:val="0"/>
        </w:rPr>
      </w:pPr>
      <w:r>
        <w:rPr>
          <w:i w:val="0"/>
          <w:iCs w:val="0"/>
        </w:rPr>
        <w:t>"Grace, are you okay? Do you feel weird anywhere?"</w:t>
      </w:r>
    </w:p>
    <w:p w14:paraId="6F211875">
      <w:pPr>
        <w:pStyle w:val="168"/>
        <w:rPr>
          <w:i w:val="0"/>
          <w:iCs w:val="0"/>
        </w:rPr>
      </w:pPr>
      <w:r>
        <w:rPr>
          <w:i w:val="0"/>
          <w:iCs w:val="0"/>
        </w:rPr>
        <w:t>Grace (holding her chest, acting pitiful):</w:t>
      </w:r>
    </w:p>
    <w:p w14:paraId="3320D884">
      <w:pPr>
        <w:pStyle w:val="168"/>
        <w:rPr>
          <w:i w:val="0"/>
          <w:iCs w:val="0"/>
        </w:rPr>
      </w:pPr>
      <w:r>
        <w:rPr>
          <w:i w:val="0"/>
          <w:iCs w:val="0"/>
        </w:rPr>
        <w:t>"My heart hurts. I need to go shopping."</w:t>
      </w:r>
    </w:p>
    <w:p w14:paraId="7707F002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E516FC5">
      <w:pPr>
        <w:pStyle w:val="168"/>
        <w:rPr>
          <w:i w:val="0"/>
          <w:iCs w:val="0"/>
        </w:rPr>
      </w:pPr>
      <w:r>
        <w:rPr>
          <w:i w:val="0"/>
          <w:iCs w:val="0"/>
        </w:rPr>
        <w:t>She laughed in spite of herself.</w:t>
      </w:r>
    </w:p>
    <w:p w14:paraId="53201276">
      <w:pPr>
        <w:pStyle w:val="168"/>
        <w:rPr>
          <w:i w:val="0"/>
          <w:iCs w:val="0"/>
        </w:rPr>
      </w:pPr>
      <w:r>
        <w:rPr>
          <w:i w:val="0"/>
          <w:iCs w:val="0"/>
        </w:rPr>
        <w:t>Then she looked at me for a long second and gave in.</w:t>
      </w:r>
    </w:p>
    <w:p w14:paraId="616BCD5D">
      <w:pPr>
        <w:pStyle w:val="166"/>
        <w:rPr>
          <w:i w:val="0"/>
          <w:iCs w:val="0"/>
        </w:rPr>
      </w:pPr>
      <w:r>
        <w:rPr>
          <w:i w:val="0"/>
          <w:iCs w:val="0"/>
        </w:rPr>
        <w:t>[SCENE: STREET / CAR - DAY]</w:t>
      </w:r>
    </w:p>
    <w:p w14:paraId="47E9ECE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9A6D498">
      <w:pPr>
        <w:pStyle w:val="168"/>
        <w:rPr>
          <w:i w:val="0"/>
          <w:iCs w:val="0"/>
        </w:rPr>
      </w:pPr>
      <w:r>
        <w:rPr>
          <w:i w:val="0"/>
          <w:iCs w:val="0"/>
        </w:rPr>
        <w:t>I bought a hot dog and got into her car with it.</w:t>
      </w:r>
    </w:p>
    <w:p w14:paraId="12653CD6">
      <w:pPr>
        <w:pStyle w:val="168"/>
        <w:rPr>
          <w:i w:val="0"/>
          <w:iCs w:val="0"/>
        </w:rPr>
      </w:pPr>
      <w:r>
        <w:rPr>
          <w:i w:val="0"/>
          <w:iCs w:val="0"/>
        </w:rPr>
        <w:t>Chloe had a thing about cleanliness.</w:t>
      </w:r>
    </w:p>
    <w:p w14:paraId="08B4E835">
      <w:pPr>
        <w:pStyle w:val="168"/>
        <w:rPr>
          <w:i w:val="0"/>
          <w:iCs w:val="0"/>
        </w:rPr>
      </w:pPr>
      <w:r>
        <w:rPr>
          <w:i w:val="0"/>
          <w:iCs w:val="0"/>
        </w:rPr>
        <w:t>She never let anyone eat in there.</w:t>
      </w:r>
    </w:p>
    <w:p w14:paraId="341126F8">
      <w:pPr>
        <w:pStyle w:val="168"/>
        <w:rPr>
          <w:i w:val="0"/>
          <w:iCs w:val="0"/>
        </w:rPr>
      </w:pPr>
      <w:r>
        <w:rPr>
          <w:i w:val="0"/>
          <w:iCs w:val="0"/>
        </w:rPr>
        <w:t>So of course I made a mess on purpose.</w:t>
      </w:r>
    </w:p>
    <w:p w14:paraId="2FBE3928">
      <w:pPr>
        <w:pStyle w:val="168"/>
        <w:rPr>
          <w:i w:val="0"/>
          <w:iCs w:val="0"/>
        </w:rPr>
      </w:pPr>
      <w:r>
        <w:rPr>
          <w:i w:val="0"/>
          <w:iCs w:val="0"/>
        </w:rPr>
        <w:t>Crumbs all over the seat.</w:t>
      </w:r>
    </w:p>
    <w:p w14:paraId="7F33978E">
      <w:pPr>
        <w:pStyle w:val="168"/>
        <w:rPr>
          <w:i w:val="0"/>
          <w:iCs w:val="0"/>
        </w:rPr>
      </w:pPr>
      <w:r>
        <w:rPr>
          <w:i w:val="0"/>
          <w:iCs w:val="0"/>
        </w:rPr>
        <w:t>She ground her teeth and pretended not to notice.</w:t>
      </w:r>
    </w:p>
    <w:p w14:paraId="07B06497">
      <w:pPr>
        <w:pStyle w:val="168"/>
        <w:rPr>
          <w:i w:val="0"/>
          <w:iCs w:val="0"/>
        </w:rPr>
      </w:pPr>
      <w:r>
        <w:rPr>
          <w:i w:val="0"/>
          <w:iCs w:val="0"/>
        </w:rPr>
        <w:t>Then I told her where to drive.</w:t>
      </w:r>
    </w:p>
    <w:p w14:paraId="3DD6F858">
      <w:pPr>
        <w:pStyle w:val="168"/>
        <w:rPr>
          <w:i w:val="0"/>
          <w:iCs w:val="0"/>
        </w:rPr>
      </w:pPr>
      <w:r>
        <w:rPr>
          <w:i w:val="0"/>
          <w:iCs w:val="0"/>
        </w:rPr>
        <w:t>A luxury bridal boutique.</w:t>
      </w:r>
    </w:p>
    <w:p w14:paraId="7B7A1189">
      <w:pPr>
        <w:pStyle w:val="168"/>
        <w:rPr>
          <w:i w:val="0"/>
          <w:iCs w:val="0"/>
        </w:rPr>
      </w:pPr>
      <w:r>
        <w:rPr>
          <w:i w:val="0"/>
          <w:iCs w:val="0"/>
        </w:rPr>
        <w:t>She was getting married in the spring.</w:t>
      </w:r>
    </w:p>
    <w:p w14:paraId="14CC5679">
      <w:pPr>
        <w:pStyle w:val="168"/>
        <w:rPr>
          <w:i w:val="0"/>
          <w:iCs w:val="0"/>
        </w:rPr>
      </w:pPr>
      <w:r>
        <w:rPr>
          <w:i w:val="0"/>
          <w:iCs w:val="0"/>
        </w:rPr>
        <w:t>I probably wouldn't make it that far.</w:t>
      </w:r>
    </w:p>
    <w:p w14:paraId="59815908">
      <w:pPr>
        <w:pStyle w:val="168"/>
        <w:rPr>
          <w:i w:val="0"/>
          <w:iCs w:val="0"/>
        </w:rPr>
      </w:pPr>
      <w:r>
        <w:rPr>
          <w:i w:val="0"/>
          <w:iCs w:val="0"/>
        </w:rPr>
        <w:t>I wanted to see her in a wedding dress.</w:t>
      </w:r>
    </w:p>
    <w:p w14:paraId="4C25DF51">
      <w:pPr>
        <w:pStyle w:val="168"/>
        <w:rPr>
          <w:i w:val="0"/>
          <w:iCs w:val="0"/>
        </w:rPr>
      </w:pPr>
      <w:r>
        <w:rPr>
          <w:i w:val="0"/>
          <w:iCs w:val="0"/>
        </w:rPr>
        <w:t>She didn't ask why.</w:t>
      </w:r>
    </w:p>
    <w:p w14:paraId="344B34B7">
      <w:pPr>
        <w:pStyle w:val="168"/>
        <w:rPr>
          <w:i w:val="0"/>
          <w:iCs w:val="0"/>
        </w:rPr>
      </w:pPr>
      <w:r>
        <w:rPr>
          <w:i w:val="0"/>
          <w:iCs w:val="0"/>
        </w:rPr>
        <w:t>She just got out and walked in beside me with red eyes.</w:t>
      </w:r>
    </w:p>
    <w:p w14:paraId="62A81C01">
      <w:pPr>
        <w:pStyle w:val="168"/>
        <w:rPr>
          <w:i w:val="0"/>
          <w:iCs w:val="0"/>
        </w:rPr>
      </w:pPr>
      <w:r>
        <w:rPr>
          <w:i w:val="0"/>
          <w:iCs w:val="0"/>
        </w:rPr>
        <w:t>That was Chloe.</w:t>
      </w:r>
    </w:p>
    <w:p w14:paraId="1230C506">
      <w:pPr>
        <w:pStyle w:val="168"/>
        <w:rPr>
          <w:i w:val="0"/>
          <w:iCs w:val="0"/>
        </w:rPr>
      </w:pPr>
      <w:r>
        <w:rPr>
          <w:i w:val="0"/>
          <w:iCs w:val="0"/>
        </w:rPr>
        <w:t>We always understood each other without saying much.</w:t>
      </w:r>
    </w:p>
    <w:p w14:paraId="15841844">
      <w:pPr>
        <w:pStyle w:val="166"/>
        <w:rPr>
          <w:i w:val="0"/>
          <w:iCs w:val="0"/>
        </w:rPr>
      </w:pPr>
      <w:r>
        <w:rPr>
          <w:i w:val="0"/>
          <w:iCs w:val="0"/>
        </w:rPr>
        <w:t>[SCENE: BRIDAL SHOP - DAY]</w:t>
      </w:r>
    </w:p>
    <w:p w14:paraId="2E844F8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1B63BF0">
      <w:pPr>
        <w:pStyle w:val="168"/>
        <w:rPr>
          <w:i w:val="0"/>
          <w:iCs w:val="0"/>
        </w:rPr>
      </w:pPr>
      <w:r>
        <w:rPr>
          <w:i w:val="0"/>
          <w:iCs w:val="0"/>
        </w:rPr>
        <w:t>I picked a strapless satin gown for her.</w:t>
      </w:r>
    </w:p>
    <w:p w14:paraId="3573DD03">
      <w:pPr>
        <w:pStyle w:val="168"/>
        <w:rPr>
          <w:i w:val="0"/>
          <w:iCs w:val="0"/>
        </w:rPr>
      </w:pPr>
      <w:r>
        <w:rPr>
          <w:i w:val="0"/>
          <w:iCs w:val="0"/>
        </w:rPr>
        <w:t>While she changed, I picked out a bridesmaid dress for myself.</w:t>
      </w:r>
    </w:p>
    <w:p w14:paraId="0311976C">
      <w:pPr>
        <w:pStyle w:val="168"/>
        <w:rPr>
          <w:i w:val="0"/>
          <w:iCs w:val="0"/>
        </w:rPr>
      </w:pPr>
      <w:r>
        <w:rPr>
          <w:i w:val="0"/>
          <w:iCs w:val="0"/>
        </w:rPr>
        <w:t>Then I squeezed into the fitting room and took a picture with her.</w:t>
      </w:r>
    </w:p>
    <w:p w14:paraId="669C3B74">
      <w:pPr>
        <w:pStyle w:val="168"/>
        <w:rPr>
          <w:i w:val="0"/>
          <w:iCs w:val="0"/>
        </w:rPr>
      </w:pPr>
      <w:r>
        <w:rPr>
          <w:i w:val="0"/>
          <w:iCs w:val="0"/>
        </w:rPr>
        <w:t>Like I might really still be there to send her off.</w:t>
      </w:r>
    </w:p>
    <w:p w14:paraId="139F6D35">
      <w:pPr>
        <w:pStyle w:val="168"/>
        <w:rPr>
          <w:i w:val="0"/>
          <w:iCs w:val="0"/>
        </w:rPr>
      </w:pPr>
      <w:r>
        <w:rPr>
          <w:i w:val="0"/>
          <w:iCs w:val="0"/>
        </w:rPr>
        <w:t>She looked beautiful in that dress.</w:t>
      </w:r>
    </w:p>
    <w:p w14:paraId="258CC7C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Grace:</w:t>
      </w:r>
    </w:p>
    <w:p w14:paraId="2C6DA85E">
      <w:pPr>
        <w:pStyle w:val="168"/>
        <w:rPr>
          <w:i w:val="0"/>
          <w:iCs w:val="0"/>
        </w:rPr>
      </w:pPr>
      <w:r>
        <w:rPr>
          <w:i w:val="0"/>
          <w:iCs w:val="0"/>
        </w:rPr>
        <w:t>"Do you want to buy it?"</w:t>
      </w:r>
    </w:p>
    <w:p w14:paraId="4EBEA40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 (rolling her eyes):</w:t>
      </w:r>
    </w:p>
    <w:p w14:paraId="0557B228">
      <w:pPr>
        <w:pStyle w:val="168"/>
        <w:rPr>
          <w:i w:val="0"/>
          <w:iCs w:val="0"/>
        </w:rPr>
      </w:pPr>
      <w:r>
        <w:rPr>
          <w:i w:val="0"/>
          <w:iCs w:val="0"/>
        </w:rPr>
        <w:t>"Buy what? It's insanely expensive."</w:t>
      </w:r>
    </w:p>
    <w:p w14:paraId="3A9887D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Chloe:</w:t>
      </w:r>
    </w:p>
    <w:p w14:paraId="201ED41C">
      <w:pPr>
        <w:pStyle w:val="168"/>
        <w:rPr>
          <w:i w:val="0"/>
          <w:iCs w:val="0"/>
        </w:rPr>
      </w:pPr>
      <w:r>
        <w:rPr>
          <w:i w:val="0"/>
          <w:iCs w:val="0"/>
        </w:rPr>
        <w:t>"We'll just take more pictures."</w:t>
      </w:r>
    </w:p>
    <w:p w14:paraId="03B4240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905EF5B">
      <w:pPr>
        <w:pStyle w:val="168"/>
        <w:rPr>
          <w:i w:val="0"/>
          <w:iCs w:val="0"/>
        </w:rPr>
      </w:pPr>
      <w:r>
        <w:rPr>
          <w:i w:val="0"/>
          <w:iCs w:val="0"/>
        </w:rPr>
        <w:t>I smiled, left her in the fitting room, and paid for it in secret.</w:t>
      </w:r>
    </w:p>
    <w:p w14:paraId="352433F3">
      <w:pPr>
        <w:pStyle w:val="168"/>
        <w:rPr>
          <w:i w:val="0"/>
          <w:iCs w:val="0"/>
        </w:rPr>
      </w:pPr>
      <w:r>
        <w:rPr>
          <w:i w:val="0"/>
          <w:iCs w:val="0"/>
        </w:rPr>
        <w:t>She was the best girl in the world.</w:t>
      </w:r>
    </w:p>
    <w:p w14:paraId="26C4197D">
      <w:pPr>
        <w:pStyle w:val="168"/>
        <w:rPr>
          <w:i w:val="0"/>
          <w:iCs w:val="0"/>
        </w:rPr>
      </w:pPr>
      <w:r>
        <w:rPr>
          <w:i w:val="0"/>
          <w:iCs w:val="0"/>
        </w:rPr>
        <w:t>She deserved the prettiest dress.</w:t>
      </w:r>
    </w:p>
    <w:p w14:paraId="43E11DF4">
      <w:pPr>
        <w:pStyle w:val="168"/>
        <w:rPr>
          <w:i w:val="0"/>
          <w:iCs w:val="0"/>
        </w:rPr>
      </w:pPr>
      <w:r>
        <w:rPr>
          <w:i w:val="0"/>
          <w:iCs w:val="0"/>
        </w:rPr>
        <w:t>I walked out of the boutique with my chest screaming in pain and took a cab to the cemetery.</w:t>
      </w:r>
    </w:p>
    <w:p w14:paraId="373520D2">
      <w:pPr>
        <w:pStyle w:val="168"/>
        <w:rPr>
          <w:i w:val="0"/>
          <w:iCs w:val="0"/>
        </w:rPr>
      </w:pPr>
      <w:r>
        <w:rPr>
          <w:i w:val="0"/>
          <w:iCs w:val="0"/>
        </w:rPr>
        <w:t>Chloe...</w:t>
      </w:r>
    </w:p>
    <w:p w14:paraId="32E03DC8">
      <w:pPr>
        <w:pStyle w:val="168"/>
        <w:rPr>
          <w:i w:val="0"/>
          <w:iCs w:val="0"/>
        </w:rPr>
      </w:pPr>
      <w:r>
        <w:rPr>
          <w:i w:val="0"/>
          <w:iCs w:val="0"/>
        </w:rPr>
        <w:t>This really is goodbye.</w:t>
      </w:r>
    </w:p>
    <w:p w14:paraId="0476CC0D">
      <w:pPr>
        <w:pStyle w:val="168"/>
        <w:rPr>
          <w:i w:val="0"/>
          <w:iCs w:val="0"/>
        </w:rPr>
      </w:pPr>
      <w:r>
        <w:rPr>
          <w:i w:val="0"/>
          <w:iCs w:val="0"/>
        </w:rPr>
        <w:t>And this time, I'm not joking.</w:t>
      </w:r>
    </w:p>
    <w:p w14:paraId="0D068568">
      <w:pPr>
        <w:pStyle w:val="168"/>
        <w:rPr>
          <w:i w:val="0"/>
          <w:iCs w:val="0"/>
        </w:rPr>
      </w:pPr>
      <w:r>
        <w:rPr>
          <w:i w:val="0"/>
          <w:iCs w:val="0"/>
        </w:rPr>
        <w:t>So don't cry.</w:t>
      </w:r>
    </w:p>
    <w:p w14:paraId="7BC2F889">
      <w:pPr>
        <w:pStyle w:val="166"/>
        <w:rPr>
          <w:i w:val="0"/>
          <w:iCs w:val="0"/>
        </w:rPr>
      </w:pPr>
      <w:r>
        <w:rPr>
          <w:i w:val="0"/>
          <w:iCs w:val="0"/>
        </w:rPr>
        <w:t>[BONUS - ETHAN]</w:t>
      </w:r>
    </w:p>
    <w:p w14:paraId="06D071E7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AEDD248">
      <w:pPr>
        <w:pStyle w:val="168"/>
        <w:rPr>
          <w:i w:val="0"/>
          <w:iCs w:val="0"/>
        </w:rPr>
      </w:pPr>
      <w:r>
        <w:rPr>
          <w:i w:val="0"/>
          <w:iCs w:val="0"/>
        </w:rPr>
        <w:t>After Grace died, Ethan kept asking himself one thing.</w:t>
      </w:r>
    </w:p>
    <w:p w14:paraId="19CB4536">
      <w:pPr>
        <w:pStyle w:val="168"/>
        <w:rPr>
          <w:i w:val="0"/>
          <w:iCs w:val="0"/>
        </w:rPr>
      </w:pPr>
      <w:r>
        <w:rPr>
          <w:i w:val="0"/>
          <w:iCs w:val="0"/>
        </w:rPr>
        <w:t>What had she been thinking when she signed the body donation papers?</w:t>
      </w:r>
    </w:p>
    <w:p w14:paraId="72E66E3F">
      <w:pPr>
        <w:pStyle w:val="168"/>
        <w:rPr>
          <w:i w:val="0"/>
          <w:iCs w:val="0"/>
        </w:rPr>
      </w:pPr>
      <w:r>
        <w:rPr>
          <w:i w:val="0"/>
          <w:iCs w:val="0"/>
        </w:rPr>
        <w:t>He never imagined the day he dragged Vivian away would be the last time he ever saw Grace.</w:t>
      </w:r>
    </w:p>
    <w:p w14:paraId="33BF4EE8">
      <w:pPr>
        <w:pStyle w:val="168"/>
        <w:rPr>
          <w:i w:val="0"/>
          <w:iCs w:val="0"/>
        </w:rPr>
      </w:pPr>
      <w:r>
        <w:rPr>
          <w:i w:val="0"/>
          <w:iCs w:val="0"/>
        </w:rPr>
        <w:t>She watched him and Vivian pulling at each other with that same calm face she always wore.</w:t>
      </w:r>
    </w:p>
    <w:p w14:paraId="1A487BA3">
      <w:pPr>
        <w:pStyle w:val="168"/>
        <w:rPr>
          <w:i w:val="0"/>
          <w:iCs w:val="0"/>
        </w:rPr>
      </w:pPr>
      <w:r>
        <w:rPr>
          <w:i w:val="0"/>
          <w:iCs w:val="0"/>
        </w:rPr>
        <w:t>Like it made no difference whether he loved someone else or not.</w:t>
      </w:r>
    </w:p>
    <w:p w14:paraId="42E71F59">
      <w:pPr>
        <w:pStyle w:val="168"/>
        <w:rPr>
          <w:i w:val="0"/>
          <w:iCs w:val="0"/>
        </w:rPr>
      </w:pPr>
      <w:r>
        <w:rPr>
          <w:i w:val="0"/>
          <w:iCs w:val="0"/>
        </w:rPr>
        <w:t>But he couldn't shake the feeling that that was the exact moment her heart really died.</w:t>
      </w:r>
    </w:p>
    <w:p w14:paraId="119381FA">
      <w:pPr>
        <w:pStyle w:val="168"/>
        <w:rPr>
          <w:i w:val="0"/>
          <w:iCs w:val="0"/>
        </w:rPr>
      </w:pPr>
      <w:r>
        <w:rPr>
          <w:i w:val="0"/>
          <w:iCs w:val="0"/>
        </w:rPr>
        <w:t>She didn't wait for him to come back.</w:t>
      </w:r>
    </w:p>
    <w:p w14:paraId="4DACE75B">
      <w:pPr>
        <w:pStyle w:val="168"/>
        <w:rPr>
          <w:i w:val="0"/>
          <w:iCs w:val="0"/>
        </w:rPr>
      </w:pPr>
      <w:r>
        <w:rPr>
          <w:i w:val="0"/>
          <w:iCs w:val="0"/>
        </w:rPr>
        <w:t>She didn't leave him one last chance to explain.</w:t>
      </w:r>
    </w:p>
    <w:p w14:paraId="3F2C31E2">
      <w:pPr>
        <w:pStyle w:val="168"/>
        <w:rPr>
          <w:i w:val="0"/>
          <w:iCs w:val="0"/>
        </w:rPr>
      </w:pPr>
      <w:r>
        <w:rPr>
          <w:i w:val="0"/>
          <w:iCs w:val="0"/>
        </w:rPr>
        <w:t>The hospital took her body after the paperwork cleared.</w:t>
      </w:r>
    </w:p>
    <w:p w14:paraId="064FE717">
      <w:pPr>
        <w:pStyle w:val="168"/>
        <w:rPr>
          <w:i w:val="0"/>
          <w:iCs w:val="0"/>
        </w:rPr>
      </w:pPr>
      <w:r>
        <w:rPr>
          <w:i w:val="0"/>
          <w:iCs w:val="0"/>
        </w:rPr>
        <w:t>He didn't even get ashes.</w:t>
      </w:r>
    </w:p>
    <w:p w14:paraId="11828D8D">
      <w:pPr>
        <w:pStyle w:val="168"/>
        <w:rPr>
          <w:i w:val="0"/>
          <w:iCs w:val="0"/>
        </w:rPr>
      </w:pPr>
      <w:r>
        <w:rPr>
          <w:i w:val="0"/>
          <w:iCs w:val="0"/>
        </w:rPr>
        <w:t>That was Grace.</w:t>
      </w:r>
    </w:p>
    <w:p w14:paraId="401B2F49">
      <w:pPr>
        <w:pStyle w:val="168"/>
        <w:rPr>
          <w:i w:val="0"/>
          <w:iCs w:val="0"/>
        </w:rPr>
      </w:pPr>
      <w:r>
        <w:rPr>
          <w:i w:val="0"/>
          <w:iCs w:val="0"/>
        </w:rPr>
        <w:t>Cruel all the way to the end.</w:t>
      </w:r>
    </w:p>
    <w:p w14:paraId="5F98DB2B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4FAAF0B1">
      <w:pPr>
        <w:pStyle w:val="168"/>
        <w:rPr>
          <w:i w:val="0"/>
          <w:iCs w:val="0"/>
        </w:rPr>
      </w:pPr>
      <w:r>
        <w:rPr>
          <w:i w:val="0"/>
          <w:iCs w:val="0"/>
        </w:rPr>
        <w:t>He started regretting that he never told her the truth.</w:t>
      </w:r>
    </w:p>
    <w:p w14:paraId="35D7E0E8">
      <w:pPr>
        <w:pStyle w:val="168"/>
        <w:rPr>
          <w:i w:val="0"/>
          <w:iCs w:val="0"/>
        </w:rPr>
      </w:pPr>
      <w:r>
        <w:rPr>
          <w:i w:val="0"/>
          <w:iCs w:val="0"/>
        </w:rPr>
        <w:t>Vivian really had gotten pregnant.</w:t>
      </w:r>
    </w:p>
    <w:p w14:paraId="359415D6">
      <w:pPr>
        <w:pStyle w:val="168"/>
        <w:rPr>
          <w:i w:val="0"/>
          <w:iCs w:val="0"/>
        </w:rPr>
      </w:pPr>
      <w:r>
        <w:rPr>
          <w:i w:val="0"/>
          <w:iCs w:val="0"/>
        </w:rPr>
        <w:t>The baby just wasn't his.</w:t>
      </w:r>
    </w:p>
    <w:p w14:paraId="624985B2">
      <w:pPr>
        <w:pStyle w:val="168"/>
        <w:rPr>
          <w:i w:val="0"/>
          <w:iCs w:val="0"/>
        </w:rPr>
      </w:pPr>
      <w:r>
        <w:rPr>
          <w:i w:val="0"/>
          <w:iCs w:val="0"/>
        </w:rPr>
        <w:t>That night at the bar, Vivian got drunk and was dragged into a bathroom.</w:t>
      </w:r>
    </w:p>
    <w:p w14:paraId="5A05BD33">
      <w:pPr>
        <w:pStyle w:val="168"/>
        <w:rPr>
          <w:i w:val="0"/>
          <w:iCs w:val="0"/>
        </w:rPr>
      </w:pPr>
      <w:r>
        <w:rPr>
          <w:i w:val="0"/>
          <w:iCs w:val="0"/>
        </w:rPr>
        <w:t>By the time Ethan got there, it was over.</w:t>
      </w:r>
    </w:p>
    <w:p w14:paraId="5661D344">
      <w:pPr>
        <w:pStyle w:val="168"/>
        <w:rPr>
          <w:i w:val="0"/>
          <w:iCs w:val="0"/>
        </w:rPr>
      </w:pPr>
      <w:r>
        <w:rPr>
          <w:i w:val="0"/>
          <w:iCs w:val="0"/>
        </w:rPr>
        <w:t>Vivian knew exactly how to cry at the right moment.</w:t>
      </w:r>
    </w:p>
    <w:p w14:paraId="143FFA93">
      <w:pPr>
        <w:pStyle w:val="168"/>
        <w:rPr>
          <w:i w:val="0"/>
          <w:iCs w:val="0"/>
        </w:rPr>
      </w:pPr>
      <w:r>
        <w:rPr>
          <w:i w:val="0"/>
          <w:iCs w:val="0"/>
        </w:rPr>
        <w:t>She said she'd only gotten drunk because Ethan hurt her.</w:t>
      </w:r>
    </w:p>
    <w:p w14:paraId="7C3D873E">
      <w:pPr>
        <w:pStyle w:val="168"/>
        <w:rPr>
          <w:i w:val="0"/>
          <w:iCs w:val="0"/>
        </w:rPr>
      </w:pPr>
      <w:r>
        <w:rPr>
          <w:i w:val="0"/>
          <w:iCs w:val="0"/>
        </w:rPr>
        <w:t>Said none of it would have happened if he hadn't made her sad.</w:t>
      </w:r>
    </w:p>
    <w:p w14:paraId="5072E426">
      <w:pPr>
        <w:pStyle w:val="168"/>
        <w:rPr>
          <w:i w:val="0"/>
          <w:iCs w:val="0"/>
        </w:rPr>
      </w:pPr>
      <w:r>
        <w:rPr>
          <w:i w:val="0"/>
          <w:iCs w:val="0"/>
        </w:rPr>
        <w:t>He knew it was manipulation.</w:t>
      </w:r>
    </w:p>
    <w:p w14:paraId="6567938A">
      <w:pPr>
        <w:pStyle w:val="168"/>
        <w:rPr>
          <w:i w:val="0"/>
          <w:iCs w:val="0"/>
        </w:rPr>
      </w:pPr>
      <w:r>
        <w:rPr>
          <w:i w:val="0"/>
          <w:iCs w:val="0"/>
        </w:rPr>
        <w:t>But when she cried like that, he thought of Grace.</w:t>
      </w:r>
    </w:p>
    <w:p w14:paraId="4320D3DC">
      <w:pPr>
        <w:pStyle w:val="168"/>
        <w:rPr>
          <w:i w:val="0"/>
          <w:iCs w:val="0"/>
        </w:rPr>
      </w:pPr>
      <w:r>
        <w:rPr>
          <w:i w:val="0"/>
          <w:iCs w:val="0"/>
        </w:rPr>
        <w:t>He thought of the way Grace used to cry too - quiet, stubborn, devastating.</w:t>
      </w:r>
    </w:p>
    <w:p w14:paraId="29F396B9">
      <w:pPr>
        <w:pStyle w:val="168"/>
        <w:rPr>
          <w:i w:val="0"/>
          <w:iCs w:val="0"/>
        </w:rPr>
      </w:pPr>
      <w:r>
        <w:rPr>
          <w:i w:val="0"/>
          <w:iCs w:val="0"/>
        </w:rPr>
        <w:t>So he softened.</w:t>
      </w:r>
    </w:p>
    <w:p w14:paraId="70560657">
      <w:pPr>
        <w:pStyle w:val="168"/>
        <w:rPr>
          <w:i w:val="0"/>
          <w:iCs w:val="0"/>
        </w:rPr>
      </w:pPr>
      <w:r>
        <w:rPr>
          <w:i w:val="0"/>
          <w:iCs w:val="0"/>
        </w:rPr>
        <w:t>He got the man sent to prison.</w:t>
      </w:r>
    </w:p>
    <w:p w14:paraId="4552D00D">
      <w:pPr>
        <w:pStyle w:val="168"/>
        <w:rPr>
          <w:i w:val="0"/>
          <w:iCs w:val="0"/>
        </w:rPr>
      </w:pPr>
      <w:r>
        <w:rPr>
          <w:i w:val="0"/>
          <w:iCs w:val="0"/>
        </w:rPr>
        <w:t>He gave Vivian money to deal with the pregnancy.</w:t>
      </w:r>
    </w:p>
    <w:p w14:paraId="5C4A98AD">
      <w:pPr>
        <w:pStyle w:val="168"/>
        <w:rPr>
          <w:i w:val="0"/>
          <w:iCs w:val="0"/>
        </w:rPr>
      </w:pPr>
      <w:r>
        <w:rPr>
          <w:i w:val="0"/>
          <w:iCs w:val="0"/>
        </w:rPr>
        <w:t>But that was it.</w:t>
      </w:r>
    </w:p>
    <w:p w14:paraId="585E6436">
      <w:pPr>
        <w:pStyle w:val="168"/>
        <w:rPr>
          <w:i w:val="0"/>
          <w:iCs w:val="0"/>
        </w:rPr>
      </w:pPr>
      <w:r>
        <w:rPr>
          <w:i w:val="0"/>
          <w:iCs w:val="0"/>
        </w:rPr>
        <w:t>He had always thought Vivian was sweet.</w:t>
      </w:r>
    </w:p>
    <w:p w14:paraId="7E56FAA7">
      <w:pPr>
        <w:pStyle w:val="168"/>
        <w:rPr>
          <w:i w:val="0"/>
          <w:iCs w:val="0"/>
        </w:rPr>
      </w:pPr>
      <w:r>
        <w:rPr>
          <w:i w:val="0"/>
          <w:iCs w:val="0"/>
        </w:rPr>
        <w:t>Spoiled, maybe. But obedient.</w:t>
      </w:r>
    </w:p>
    <w:p w14:paraId="724E9272">
      <w:pPr>
        <w:pStyle w:val="168"/>
        <w:rPr>
          <w:i w:val="0"/>
          <w:iCs w:val="0"/>
        </w:rPr>
      </w:pPr>
      <w:r>
        <w:rPr>
          <w:i w:val="0"/>
          <w:iCs w:val="0"/>
        </w:rPr>
        <w:t>He never realized he'd raised a greedy little snake.</w:t>
      </w:r>
    </w:p>
    <w:p w14:paraId="1A0FCF36">
      <w:pPr>
        <w:pStyle w:val="168"/>
        <w:rPr>
          <w:i w:val="0"/>
          <w:iCs w:val="0"/>
        </w:rPr>
      </w:pPr>
      <w:r>
        <w:rPr>
          <w:i w:val="0"/>
          <w:iCs w:val="0"/>
        </w:rPr>
        <w:t>And one day, it bit him.</w:t>
      </w:r>
    </w:p>
    <w:p w14:paraId="1D3FB75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3AF990D">
      <w:pPr>
        <w:pStyle w:val="168"/>
        <w:rPr>
          <w:i w:val="0"/>
          <w:iCs w:val="0"/>
        </w:rPr>
      </w:pPr>
      <w:r>
        <w:rPr>
          <w:i w:val="0"/>
          <w:iCs w:val="0"/>
        </w:rPr>
        <w:t>Sometimes he thought Grace must have hated him when she died.</w:t>
      </w:r>
    </w:p>
    <w:p w14:paraId="4C33BDB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Then he would get angry and think:</w:t>
      </w:r>
    </w:p>
    <w:p w14:paraId="41DEABC2">
      <w:pPr>
        <w:pStyle w:val="168"/>
        <w:rPr>
          <w:i w:val="0"/>
          <w:iCs w:val="0"/>
        </w:rPr>
      </w:pPr>
      <w:r>
        <w:rPr>
          <w:i w:val="0"/>
          <w:iCs w:val="0"/>
        </w:rPr>
        <w:t>She left first. So what right did she have to hate me?</w:t>
      </w:r>
    </w:p>
    <w:p w14:paraId="7BFD098E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In his dreams, he kept asking her:</w:t>
      </w:r>
    </w:p>
    <w:p w14:paraId="12406CE0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Dream Ethan:</w:t>
      </w:r>
    </w:p>
    <w:p w14:paraId="26236EAC">
      <w:pPr>
        <w:pStyle w:val="168"/>
        <w:rPr>
          <w:i w:val="0"/>
          <w:iCs w:val="0"/>
        </w:rPr>
      </w:pPr>
      <w:r>
        <w:rPr>
          <w:i w:val="0"/>
          <w:iCs w:val="0"/>
        </w:rPr>
        <w:t>"Why did you leave me back then?"</w:t>
      </w:r>
    </w:p>
    <w:p w14:paraId="787AEAE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Dream Ethan:</w:t>
      </w:r>
    </w:p>
    <w:p w14:paraId="6CA19BEF">
      <w:pPr>
        <w:pStyle w:val="168"/>
        <w:rPr>
          <w:i w:val="0"/>
          <w:iCs w:val="0"/>
        </w:rPr>
      </w:pPr>
      <w:r>
        <w:rPr>
          <w:i w:val="0"/>
          <w:iCs w:val="0"/>
        </w:rPr>
        <w:t>"You loved me. Didn't you?"</w:t>
      </w:r>
    </w:p>
    <w:p w14:paraId="1031CFC5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1D3BC0AC">
      <w:pPr>
        <w:pStyle w:val="168"/>
        <w:rPr>
          <w:i w:val="0"/>
          <w:iCs w:val="0"/>
        </w:rPr>
      </w:pPr>
      <w:r>
        <w:rPr>
          <w:i w:val="0"/>
          <w:iCs w:val="0"/>
        </w:rPr>
        <w:t>And every time, Chloe stepped in front of Grace and pointed at him.</w:t>
      </w:r>
    </w:p>
    <w:p w14:paraId="022AE20D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Dream Chloe:</w:t>
      </w:r>
    </w:p>
    <w:p w14:paraId="2E053AC6">
      <w:pPr>
        <w:pStyle w:val="168"/>
        <w:rPr>
          <w:i w:val="0"/>
          <w:iCs w:val="0"/>
        </w:rPr>
      </w:pPr>
      <w:r>
        <w:rPr>
          <w:i w:val="0"/>
          <w:iCs w:val="0"/>
        </w:rPr>
        <w:t>"Where the hell were you when she was ready to tell you?"</w:t>
      </w:r>
    </w:p>
    <w:p w14:paraId="6531F2F2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Dream Chloe:</w:t>
      </w:r>
    </w:p>
    <w:p w14:paraId="00C7AC6D">
      <w:pPr>
        <w:pStyle w:val="168"/>
        <w:rPr>
          <w:i w:val="0"/>
          <w:iCs w:val="0"/>
        </w:rPr>
      </w:pPr>
      <w:r>
        <w:rPr>
          <w:i w:val="0"/>
          <w:iCs w:val="0"/>
        </w:rPr>
        <w:t>"She died and now you want answers? You're pathetic."</w:t>
      </w:r>
    </w:p>
    <w:p w14:paraId="6EABA02B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5F18EE50">
      <w:pPr>
        <w:pStyle w:val="168"/>
        <w:rPr>
          <w:i w:val="0"/>
          <w:iCs w:val="0"/>
        </w:rPr>
      </w:pPr>
      <w:r>
        <w:rPr>
          <w:i w:val="0"/>
          <w:iCs w:val="0"/>
        </w:rPr>
        <w:t>That was when he woke up.</w:t>
      </w:r>
    </w:p>
    <w:p w14:paraId="51E13F3D">
      <w:pPr>
        <w:pStyle w:val="168"/>
        <w:rPr>
          <w:i w:val="0"/>
          <w:iCs w:val="0"/>
        </w:rPr>
      </w:pPr>
      <w:r>
        <w:rPr>
          <w:i w:val="0"/>
          <w:iCs w:val="0"/>
        </w:rPr>
        <w:t>He wasn't afraid of Chloe.</w:t>
      </w:r>
    </w:p>
    <w:p w14:paraId="00493A02">
      <w:pPr>
        <w:pStyle w:val="168"/>
        <w:rPr>
          <w:i w:val="0"/>
          <w:iCs w:val="0"/>
        </w:rPr>
      </w:pPr>
      <w:r>
        <w:rPr>
          <w:i w:val="0"/>
          <w:iCs w:val="0"/>
        </w:rPr>
        <w:t>He was afraid Grace would say she stopped loving him a long time ago.</w:t>
      </w:r>
    </w:p>
    <w:p w14:paraId="515FCA0E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44B1520">
      <w:pPr>
        <w:pStyle w:val="168"/>
        <w:rPr>
          <w:i w:val="0"/>
          <w:iCs w:val="0"/>
        </w:rPr>
      </w:pPr>
      <w:r>
        <w:rPr>
          <w:i w:val="0"/>
          <w:iCs w:val="0"/>
        </w:rPr>
        <w:t>Then his heart started failing in its own way.</w:t>
      </w:r>
    </w:p>
    <w:p w14:paraId="2348F53C">
      <w:pPr>
        <w:pStyle w:val="168"/>
        <w:rPr>
          <w:i w:val="0"/>
          <w:iCs w:val="0"/>
        </w:rPr>
      </w:pPr>
      <w:r>
        <w:rPr>
          <w:i w:val="0"/>
          <w:iCs w:val="0"/>
        </w:rPr>
        <w:t>The doctors told him not to grieve this hard.</w:t>
      </w:r>
    </w:p>
    <w:p w14:paraId="275915F2">
      <w:pPr>
        <w:pStyle w:val="168"/>
        <w:rPr>
          <w:i w:val="0"/>
          <w:iCs w:val="0"/>
        </w:rPr>
      </w:pPr>
      <w:r>
        <w:rPr>
          <w:i w:val="0"/>
          <w:iCs w:val="0"/>
        </w:rPr>
        <w:t>He said he was fine.</w:t>
      </w:r>
    </w:p>
    <w:p w14:paraId="432F8E03">
      <w:pPr>
        <w:pStyle w:val="168"/>
        <w:rPr>
          <w:i w:val="0"/>
          <w:iCs w:val="0"/>
        </w:rPr>
      </w:pPr>
      <w:r>
        <w:rPr>
          <w:i w:val="0"/>
          <w:iCs w:val="0"/>
        </w:rPr>
        <w:t>Said he felt perfectly calm.</w:t>
      </w:r>
    </w:p>
    <w:p w14:paraId="7297AB67">
      <w:pPr>
        <w:pStyle w:val="168"/>
        <w:rPr>
          <w:i w:val="0"/>
          <w:iCs w:val="0"/>
        </w:rPr>
      </w:pPr>
      <w:r>
        <w:rPr>
          <w:i w:val="0"/>
          <w:iCs w:val="0"/>
        </w:rPr>
        <w:t>Then he started trying to save dead plants.</w:t>
      </w:r>
    </w:p>
    <w:p w14:paraId="1409CF78">
      <w:pPr>
        <w:pStyle w:val="168"/>
        <w:rPr>
          <w:i w:val="0"/>
          <w:iCs w:val="0"/>
        </w:rPr>
      </w:pPr>
      <w:r>
        <w:rPr>
          <w:i w:val="0"/>
          <w:iCs w:val="0"/>
        </w:rPr>
        <w:t>Grace had once kept succulents on the balcony.</w:t>
      </w:r>
    </w:p>
    <w:p w14:paraId="2C92710E">
      <w:pPr>
        <w:pStyle w:val="168"/>
        <w:rPr>
          <w:i w:val="0"/>
          <w:iCs w:val="0"/>
        </w:rPr>
      </w:pPr>
      <w:r>
        <w:rPr>
          <w:i w:val="0"/>
          <w:iCs w:val="0"/>
        </w:rPr>
        <w:t>By the time he noticed them, they were long dead.</w:t>
      </w:r>
    </w:p>
    <w:p w14:paraId="44D1E173">
      <w:pPr>
        <w:pStyle w:val="168"/>
        <w:rPr>
          <w:i w:val="0"/>
          <w:iCs w:val="0"/>
        </w:rPr>
      </w:pPr>
      <w:r>
        <w:rPr>
          <w:i w:val="0"/>
          <w:iCs w:val="0"/>
        </w:rPr>
        <w:t>He heard succulents were hard to kill.</w:t>
      </w:r>
    </w:p>
    <w:p w14:paraId="4AE49443">
      <w:pPr>
        <w:pStyle w:val="168"/>
        <w:rPr>
          <w:i w:val="0"/>
          <w:iCs w:val="0"/>
        </w:rPr>
      </w:pPr>
      <w:r>
        <w:rPr>
          <w:i w:val="0"/>
          <w:iCs w:val="0"/>
        </w:rPr>
        <w:t>So he tried anyway.</w:t>
      </w:r>
    </w:p>
    <w:p w14:paraId="4EED4BB0">
      <w:pPr>
        <w:pStyle w:val="168"/>
        <w:rPr>
          <w:i w:val="0"/>
          <w:iCs w:val="0"/>
        </w:rPr>
      </w:pPr>
      <w:r>
        <w:rPr>
          <w:i w:val="0"/>
          <w:iCs w:val="0"/>
        </w:rPr>
        <w:t>New soil. Care guides. Expensive tools.</w:t>
      </w:r>
    </w:p>
    <w:p w14:paraId="0725F046">
      <w:pPr>
        <w:pStyle w:val="168"/>
        <w:rPr>
          <w:i w:val="0"/>
          <w:iCs w:val="0"/>
        </w:rPr>
      </w:pPr>
      <w:r>
        <w:rPr>
          <w:i w:val="0"/>
          <w:iCs w:val="0"/>
        </w:rPr>
        <w:t>At night, he would crouch in front of them and talk.</w:t>
      </w:r>
    </w:p>
    <w:p w14:paraId="70D1FD50">
      <w:pPr>
        <w:pStyle w:val="168"/>
        <w:rPr>
          <w:i w:val="0"/>
          <w:iCs w:val="0"/>
        </w:rPr>
      </w:pPr>
      <w:r>
        <w:rPr>
          <w:i w:val="0"/>
          <w:iCs w:val="0"/>
        </w:rPr>
        <w:t>He remembered one bright afternoon when Grace had crouched there the same way.</w:t>
      </w:r>
    </w:p>
    <w:p w14:paraId="1AE6785E">
      <w:pPr>
        <w:pStyle w:val="168"/>
        <w:rPr>
          <w:i w:val="0"/>
          <w:iCs w:val="0"/>
        </w:rPr>
      </w:pPr>
      <w:r>
        <w:rPr>
          <w:i w:val="0"/>
          <w:iCs w:val="0"/>
        </w:rPr>
        <w:t>She looked up and saw him come home with another woman in his arms.</w:t>
      </w:r>
    </w:p>
    <w:p w14:paraId="0D25DCB7">
      <w:pPr>
        <w:pStyle w:val="168"/>
        <w:rPr>
          <w:i w:val="0"/>
          <w:iCs w:val="0"/>
        </w:rPr>
      </w:pPr>
      <w:r>
        <w:rPr>
          <w:i w:val="0"/>
          <w:iCs w:val="0"/>
        </w:rPr>
        <w:t>That memory hit him so hard he slapped himself across the face.</w:t>
      </w:r>
    </w:p>
    <w:p w14:paraId="26786806">
      <w:pPr>
        <w:pStyle w:val="168"/>
        <w:rPr>
          <w:i w:val="0"/>
          <w:iCs w:val="0"/>
        </w:rPr>
      </w:pPr>
      <w:r>
        <w:rPr>
          <w:i w:val="0"/>
          <w:iCs w:val="0"/>
        </w:rPr>
        <w:t>After that, he started rewriting the past in his head.</w:t>
      </w:r>
    </w:p>
    <w:p w14:paraId="0E56F8BD">
      <w:pPr>
        <w:pStyle w:val="168"/>
        <w:rPr>
          <w:i w:val="0"/>
          <w:iCs w:val="0"/>
        </w:rPr>
      </w:pPr>
      <w:r>
        <w:rPr>
          <w:i w:val="0"/>
          <w:iCs w:val="0"/>
        </w:rPr>
        <w:t>In that version, Grace was never alone.</w:t>
      </w:r>
    </w:p>
    <w:p w14:paraId="26461638">
      <w:pPr>
        <w:pStyle w:val="168"/>
        <w:rPr>
          <w:i w:val="0"/>
          <w:iCs w:val="0"/>
        </w:rPr>
      </w:pPr>
      <w:r>
        <w:rPr>
          <w:i w:val="0"/>
          <w:iCs w:val="0"/>
        </w:rPr>
        <w:t>In that version, he was beside her.</w:t>
      </w:r>
    </w:p>
    <w:p w14:paraId="21D535AA">
      <w:pPr>
        <w:pStyle w:val="168"/>
        <w:rPr>
          <w:i w:val="0"/>
          <w:iCs w:val="0"/>
        </w:rPr>
      </w:pPr>
      <w:r>
        <w:rPr>
          <w:i w:val="0"/>
          <w:iCs w:val="0"/>
        </w:rPr>
        <w:t>Holding her.</w:t>
      </w:r>
    </w:p>
    <w:p w14:paraId="5DE4B07C">
      <w:pPr>
        <w:pStyle w:val="168"/>
        <w:rPr>
          <w:i w:val="0"/>
          <w:iCs w:val="0"/>
        </w:rPr>
      </w:pPr>
      <w:r>
        <w:rPr>
          <w:i w:val="0"/>
          <w:iCs w:val="0"/>
        </w:rPr>
        <w:t>Kissing her.</w:t>
      </w:r>
    </w:p>
    <w:p w14:paraId="78682820">
      <w:pPr>
        <w:pStyle w:val="168"/>
        <w:rPr>
          <w:i w:val="0"/>
          <w:iCs w:val="0"/>
        </w:rPr>
      </w:pPr>
      <w:r>
        <w:rPr>
          <w:i w:val="0"/>
          <w:iCs w:val="0"/>
        </w:rPr>
        <w:t>Staying.</w:t>
      </w:r>
    </w:p>
    <w:p w14:paraId="2B75507A">
      <w:pPr>
        <w:pStyle w:val="168"/>
        <w:rPr>
          <w:i w:val="0"/>
          <w:iCs w:val="0"/>
        </w:rPr>
      </w:pPr>
      <w:r>
        <w:rPr>
          <w:i w:val="0"/>
          <w:iCs w:val="0"/>
        </w:rPr>
        <w:t>Always staying.</w:t>
      </w:r>
    </w:p>
    <w:p w14:paraId="7E2CDE1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2F8420C">
      <w:pPr>
        <w:pStyle w:val="168"/>
        <w:rPr>
          <w:i w:val="0"/>
          <w:iCs w:val="0"/>
        </w:rPr>
      </w:pPr>
      <w:r>
        <w:rPr>
          <w:i w:val="0"/>
          <w:iCs w:val="0"/>
        </w:rPr>
        <w:t>Later, at a party, he beat a man half to death for cheating on his wife.</w:t>
      </w:r>
    </w:p>
    <w:p w14:paraId="1CBB32A4">
      <w:pPr>
        <w:pStyle w:val="168"/>
        <w:rPr>
          <w:i w:val="0"/>
          <w:iCs w:val="0"/>
        </w:rPr>
      </w:pPr>
      <w:r>
        <w:rPr>
          <w:i w:val="0"/>
          <w:iCs w:val="0"/>
        </w:rPr>
        <w:t>His friends cursed him out.</w:t>
      </w:r>
    </w:p>
    <w:p w14:paraId="5DE714E6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Friend:</w:t>
      </w:r>
    </w:p>
    <w:p w14:paraId="57FCD59F">
      <w:pPr>
        <w:pStyle w:val="168"/>
        <w:rPr>
          <w:i w:val="0"/>
          <w:iCs w:val="0"/>
        </w:rPr>
      </w:pPr>
      <w:r>
        <w:rPr>
          <w:i w:val="0"/>
          <w:iCs w:val="0"/>
        </w:rPr>
        <w:t>"What is wrong with you?"</w:t>
      </w:r>
    </w:p>
    <w:p w14:paraId="1043EE3C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Friend:</w:t>
      </w:r>
    </w:p>
    <w:p w14:paraId="4D56E7F5">
      <w:pPr>
        <w:pStyle w:val="168"/>
        <w:rPr>
          <w:i w:val="0"/>
          <w:iCs w:val="0"/>
        </w:rPr>
      </w:pPr>
      <w:r>
        <w:rPr>
          <w:i w:val="0"/>
          <w:iCs w:val="0"/>
        </w:rPr>
        <w:t>"You were running around with women all the time too."</w:t>
      </w:r>
    </w:p>
    <w:p w14:paraId="01982FF8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Friend:</w:t>
      </w:r>
    </w:p>
    <w:p w14:paraId="6398D80C">
      <w:pPr>
        <w:pStyle w:val="168"/>
        <w:rPr>
          <w:i w:val="0"/>
          <w:iCs w:val="0"/>
        </w:rPr>
      </w:pPr>
      <w:r>
        <w:rPr>
          <w:i w:val="0"/>
          <w:iCs w:val="0"/>
        </w:rPr>
        <w:t>"So why don't you go die first?"</w:t>
      </w:r>
    </w:p>
    <w:p w14:paraId="773A6726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B20FBFB">
      <w:pPr>
        <w:pStyle w:val="168"/>
        <w:rPr>
          <w:i w:val="0"/>
          <w:iCs w:val="0"/>
        </w:rPr>
      </w:pPr>
      <w:r>
        <w:rPr>
          <w:i w:val="0"/>
          <w:iCs w:val="0"/>
        </w:rPr>
        <w:t>Ethan snapped.</w:t>
      </w:r>
    </w:p>
    <w:p w14:paraId="5DFE49CD">
      <w:pPr>
        <w:pStyle w:val="168"/>
        <w:rPr>
          <w:i w:val="0"/>
          <w:iCs w:val="0"/>
        </w:rPr>
      </w:pPr>
      <w:r>
        <w:rPr>
          <w:i w:val="0"/>
          <w:iCs w:val="0"/>
        </w:rPr>
        <w:t>He trashed the private room and screamed that they were all liars.</w:t>
      </w:r>
    </w:p>
    <w:p w14:paraId="2F92EDD8">
      <w:pPr>
        <w:pStyle w:val="168"/>
        <w:rPr>
          <w:i w:val="0"/>
          <w:iCs w:val="0"/>
        </w:rPr>
      </w:pPr>
      <w:r>
        <w:rPr>
          <w:i w:val="0"/>
          <w:iCs w:val="0"/>
        </w:rPr>
        <w:t>He loved his wife.</w:t>
      </w:r>
    </w:p>
    <w:p w14:paraId="2F069D9F">
      <w:pPr>
        <w:pStyle w:val="168"/>
        <w:rPr>
          <w:i w:val="0"/>
          <w:iCs w:val="0"/>
        </w:rPr>
      </w:pPr>
      <w:r>
        <w:rPr>
          <w:i w:val="0"/>
          <w:iCs w:val="0"/>
        </w:rPr>
        <w:t>He loved her more than anyone.</w:t>
      </w:r>
    </w:p>
    <w:p w14:paraId="7FAC4372">
      <w:pPr>
        <w:pStyle w:val="168"/>
        <w:rPr>
          <w:i w:val="0"/>
          <w:iCs w:val="0"/>
        </w:rPr>
      </w:pPr>
      <w:r>
        <w:rPr>
          <w:i w:val="0"/>
          <w:iCs w:val="0"/>
        </w:rPr>
        <w:t>Then someone pulled up photos of him and Vivian kissing.</w:t>
      </w:r>
    </w:p>
    <w:p w14:paraId="11592ED9">
      <w:pPr>
        <w:pStyle w:val="168"/>
        <w:rPr>
          <w:i w:val="0"/>
          <w:iCs w:val="0"/>
        </w:rPr>
      </w:pPr>
      <w:r>
        <w:rPr>
          <w:i w:val="0"/>
          <w:iCs w:val="0"/>
        </w:rPr>
        <w:t>He went white.</w:t>
      </w:r>
    </w:p>
    <w:p w14:paraId="6D28142A">
      <w:pPr>
        <w:pStyle w:val="168"/>
        <w:rPr>
          <w:i w:val="0"/>
          <w:iCs w:val="0"/>
        </w:rPr>
      </w:pPr>
      <w:r>
        <w:rPr>
          <w:i w:val="0"/>
          <w:iCs w:val="0"/>
        </w:rPr>
        <w:t>Then he ran.</w:t>
      </w:r>
    </w:p>
    <w:p w14:paraId="17FA0E87">
      <w:pPr>
        <w:pStyle w:val="168"/>
        <w:rPr>
          <w:i w:val="0"/>
          <w:iCs w:val="0"/>
        </w:rPr>
      </w:pPr>
      <w:r>
        <w:rPr>
          <w:i w:val="0"/>
          <w:iCs w:val="0"/>
        </w:rPr>
        <w:t>He told himself he'd been set up.</w:t>
      </w:r>
    </w:p>
    <w:p w14:paraId="797B2479">
      <w:pPr>
        <w:pStyle w:val="168"/>
        <w:rPr>
          <w:i w:val="0"/>
          <w:iCs w:val="0"/>
        </w:rPr>
      </w:pPr>
      <w:r>
        <w:rPr>
          <w:i w:val="0"/>
          <w:iCs w:val="0"/>
        </w:rPr>
        <w:t>That something about it had to be wrong.</w:t>
      </w:r>
    </w:p>
    <w:p w14:paraId="53BFAB48">
      <w:pPr>
        <w:pStyle w:val="168"/>
        <w:rPr>
          <w:i w:val="0"/>
          <w:iCs w:val="0"/>
        </w:rPr>
      </w:pPr>
      <w:r>
        <w:rPr>
          <w:i w:val="0"/>
          <w:iCs w:val="0"/>
        </w:rPr>
        <w:t>He kept thinking he just needed to explain it to Grace.</w:t>
      </w:r>
    </w:p>
    <w:p w14:paraId="31E84E8C">
      <w:pPr>
        <w:pStyle w:val="168"/>
        <w:rPr>
          <w:i w:val="0"/>
          <w:iCs w:val="0"/>
        </w:rPr>
      </w:pPr>
      <w:r>
        <w:rPr>
          <w:i w:val="0"/>
          <w:iCs w:val="0"/>
        </w:rPr>
        <w:t>He couldn't let her be angry.</w:t>
      </w:r>
    </w:p>
    <w:p w14:paraId="410FA276">
      <w:pPr>
        <w:pStyle w:val="168"/>
        <w:rPr>
          <w:i w:val="0"/>
          <w:iCs w:val="0"/>
        </w:rPr>
      </w:pPr>
      <w:r>
        <w:rPr>
          <w:i w:val="0"/>
          <w:iCs w:val="0"/>
        </w:rPr>
        <w:t>Anger was bad for her health.</w:t>
      </w:r>
    </w:p>
    <w:p w14:paraId="757700C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3A7E7B02">
      <w:pPr>
        <w:pStyle w:val="168"/>
        <w:rPr>
          <w:i w:val="0"/>
          <w:iCs w:val="0"/>
        </w:rPr>
      </w:pPr>
      <w:r>
        <w:rPr>
          <w:i w:val="0"/>
          <w:iCs w:val="0"/>
        </w:rPr>
        <w:t>He rushed home.</w:t>
      </w:r>
    </w:p>
    <w:p w14:paraId="72ADD4C2">
      <w:pPr>
        <w:pStyle w:val="168"/>
        <w:rPr>
          <w:i w:val="0"/>
          <w:iCs w:val="0"/>
        </w:rPr>
      </w:pPr>
      <w:r>
        <w:rPr>
          <w:i w:val="0"/>
          <w:iCs w:val="0"/>
        </w:rPr>
        <w:t>The elevator doors opened, and there was a pregnant woman standing outside his door.</w:t>
      </w:r>
    </w:p>
    <w:p w14:paraId="46B0DD76">
      <w:pPr>
        <w:pStyle w:val="168"/>
        <w:rPr>
          <w:i w:val="0"/>
          <w:iCs w:val="0"/>
        </w:rPr>
      </w:pPr>
      <w:r>
        <w:rPr>
          <w:i w:val="0"/>
          <w:iCs w:val="0"/>
        </w:rPr>
        <w:t>He recognized her from the photos.</w:t>
      </w:r>
    </w:p>
    <w:p w14:paraId="25DB65B9">
      <w:pPr>
        <w:pStyle w:val="168"/>
        <w:rPr>
          <w:i w:val="0"/>
          <w:iCs w:val="0"/>
        </w:rPr>
      </w:pPr>
      <w:r>
        <w:rPr>
          <w:i w:val="0"/>
          <w:iCs w:val="0"/>
        </w:rPr>
        <w:t>For one brief second, he felt fear.</w:t>
      </w:r>
    </w:p>
    <w:p w14:paraId="11E4FC0D">
      <w:pPr>
        <w:pStyle w:val="168"/>
        <w:rPr>
          <w:i w:val="0"/>
          <w:iCs w:val="0"/>
        </w:rPr>
      </w:pPr>
      <w:r>
        <w:rPr>
          <w:i w:val="0"/>
          <w:iCs w:val="0"/>
        </w:rPr>
        <w:t>Had she come to Grace?</w:t>
      </w:r>
    </w:p>
    <w:p w14:paraId="5F0C78EA">
      <w:pPr>
        <w:pStyle w:val="168"/>
        <w:rPr>
          <w:i w:val="0"/>
          <w:iCs w:val="0"/>
        </w:rPr>
      </w:pPr>
      <w:r>
        <w:rPr>
          <w:i w:val="0"/>
          <w:iCs w:val="0"/>
        </w:rPr>
        <w:t>Had she upset her?</w:t>
      </w:r>
    </w:p>
    <w:p w14:paraId="484806D6">
      <w:pPr>
        <w:pStyle w:val="168"/>
        <w:rPr>
          <w:i w:val="0"/>
          <w:iCs w:val="0"/>
        </w:rPr>
      </w:pPr>
      <w:r>
        <w:rPr>
          <w:i w:val="0"/>
          <w:iCs w:val="0"/>
        </w:rPr>
        <w:t>Had she made her hurt?</w:t>
      </w:r>
    </w:p>
    <w:p w14:paraId="4DF9DE0D">
      <w:pPr>
        <w:pStyle w:val="168"/>
        <w:rPr>
          <w:i w:val="0"/>
          <w:iCs w:val="0"/>
        </w:rPr>
      </w:pPr>
      <w:r>
        <w:rPr>
          <w:i w:val="0"/>
          <w:iCs w:val="0"/>
        </w:rPr>
        <w:t>Then he remembered.</w:t>
      </w:r>
    </w:p>
    <w:p w14:paraId="4E79BAD3">
      <w:pPr>
        <w:pStyle w:val="168"/>
        <w:rPr>
          <w:i w:val="0"/>
          <w:iCs w:val="0"/>
        </w:rPr>
      </w:pPr>
      <w:r>
        <w:rPr>
          <w:i w:val="0"/>
          <w:iCs w:val="0"/>
        </w:rPr>
        <w:t>Grace was already dead.</w:t>
      </w:r>
    </w:p>
    <w:p w14:paraId="50EBBC5D">
      <w:pPr>
        <w:pStyle w:val="168"/>
        <w:rPr>
          <w:i w:val="0"/>
          <w:iCs w:val="0"/>
        </w:rPr>
      </w:pPr>
      <w:r>
        <w:rPr>
          <w:i w:val="0"/>
          <w:iCs w:val="0"/>
        </w:rPr>
        <w:t>He grabbed Vivian by the hair and dragged her into the stairwell.</w:t>
      </w:r>
    </w:p>
    <w:p w14:paraId="72402E59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172C1B6C">
      <w:pPr>
        <w:pStyle w:val="168"/>
        <w:rPr>
          <w:i w:val="0"/>
          <w:iCs w:val="0"/>
        </w:rPr>
      </w:pPr>
      <w:r>
        <w:rPr>
          <w:i w:val="0"/>
          <w:iCs w:val="0"/>
        </w:rPr>
        <w:t>"Vivian, you really want to die."</w:t>
      </w:r>
    </w:p>
    <w:p w14:paraId="392270C0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2F38B492">
      <w:pPr>
        <w:pStyle w:val="168"/>
        <w:rPr>
          <w:i w:val="0"/>
          <w:iCs w:val="0"/>
        </w:rPr>
      </w:pPr>
      <w:r>
        <w:rPr>
          <w:i w:val="0"/>
          <w:iCs w:val="0"/>
        </w:rPr>
        <w:t>He drove her back one step at a time, his hand around her throat.</w:t>
      </w:r>
    </w:p>
    <w:p w14:paraId="4255DC87">
      <w:pPr>
        <w:pStyle w:val="168"/>
        <w:rPr>
          <w:i w:val="0"/>
          <w:iCs w:val="0"/>
        </w:rPr>
      </w:pPr>
      <w:r>
        <w:rPr>
          <w:i w:val="0"/>
          <w:iCs w:val="0"/>
        </w:rPr>
        <w:t>Then she missed the stair.</w:t>
      </w:r>
    </w:p>
    <w:p w14:paraId="791404BF">
      <w:pPr>
        <w:pStyle w:val="168"/>
        <w:rPr>
          <w:i w:val="0"/>
          <w:iCs w:val="0"/>
        </w:rPr>
      </w:pPr>
      <w:r>
        <w:rPr>
          <w:i w:val="0"/>
          <w:iCs w:val="0"/>
        </w:rPr>
        <w:t>She fell.</w:t>
      </w:r>
    </w:p>
    <w:p w14:paraId="0DC31C87">
      <w:pPr>
        <w:pStyle w:val="168"/>
        <w:rPr>
          <w:i w:val="0"/>
          <w:iCs w:val="0"/>
        </w:rPr>
      </w:pPr>
      <w:r>
        <w:rPr>
          <w:i w:val="0"/>
          <w:iCs w:val="0"/>
        </w:rPr>
        <w:t>He stood there and watched the blood spread down the steps.</w:t>
      </w:r>
    </w:p>
    <w:p w14:paraId="15FA697C">
      <w:pPr>
        <w:pStyle w:val="168"/>
        <w:rPr>
          <w:i w:val="0"/>
          <w:iCs w:val="0"/>
        </w:rPr>
      </w:pPr>
      <w:r>
        <w:rPr>
          <w:i w:val="0"/>
          <w:iCs w:val="0"/>
        </w:rPr>
        <w:t>Then he smiled.</w:t>
      </w:r>
    </w:p>
    <w:p w14:paraId="6CD6AAEC">
      <w:pPr>
        <w:pStyle w:val="168"/>
        <w:rPr>
          <w:i w:val="0"/>
          <w:iCs w:val="0"/>
        </w:rPr>
      </w:pPr>
      <w:r>
        <w:rPr>
          <w:i w:val="0"/>
          <w:iCs w:val="0"/>
        </w:rPr>
        <w:t>Good.</w:t>
      </w:r>
    </w:p>
    <w:p w14:paraId="202E5FAD">
      <w:pPr>
        <w:pStyle w:val="168"/>
        <w:rPr>
          <w:i w:val="0"/>
          <w:iCs w:val="0"/>
        </w:rPr>
      </w:pPr>
      <w:r>
        <w:rPr>
          <w:i w:val="0"/>
          <w:iCs w:val="0"/>
        </w:rPr>
        <w:t>Now no one could ruin what he had with Grace ever again.</w:t>
      </w:r>
    </w:p>
    <w:p w14:paraId="127D6443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532E3E7">
      <w:pPr>
        <w:pStyle w:val="168"/>
        <w:rPr>
          <w:i w:val="0"/>
          <w:iCs w:val="0"/>
        </w:rPr>
      </w:pPr>
      <w:r>
        <w:rPr>
          <w:i w:val="0"/>
          <w:iCs w:val="0"/>
        </w:rPr>
        <w:t>Two weeks later, Ethan was committed.</w:t>
      </w:r>
    </w:p>
    <w:p w14:paraId="231218CB">
      <w:pPr>
        <w:pStyle w:val="168"/>
        <w:rPr>
          <w:i w:val="0"/>
          <w:iCs w:val="0"/>
        </w:rPr>
      </w:pPr>
      <w:r>
        <w:rPr>
          <w:i w:val="0"/>
          <w:iCs w:val="0"/>
        </w:rPr>
        <w:t>Most of the time, he looked normal.</w:t>
      </w:r>
    </w:p>
    <w:p w14:paraId="7C155CEA">
      <w:pPr>
        <w:pStyle w:val="168"/>
        <w:rPr>
          <w:i w:val="0"/>
          <w:iCs w:val="0"/>
        </w:rPr>
      </w:pPr>
      <w:r>
        <w:rPr>
          <w:i w:val="0"/>
          <w:iCs w:val="0"/>
        </w:rPr>
        <w:t>He ate.</w:t>
      </w:r>
    </w:p>
    <w:p w14:paraId="6EBC96B1">
      <w:pPr>
        <w:pStyle w:val="168"/>
        <w:rPr>
          <w:i w:val="0"/>
          <w:iCs w:val="0"/>
        </w:rPr>
      </w:pPr>
      <w:r>
        <w:rPr>
          <w:i w:val="0"/>
          <w:iCs w:val="0"/>
        </w:rPr>
        <w:t>He read.</w:t>
      </w:r>
    </w:p>
    <w:p w14:paraId="48437365">
      <w:pPr>
        <w:pStyle w:val="168"/>
        <w:rPr>
          <w:i w:val="0"/>
          <w:iCs w:val="0"/>
        </w:rPr>
      </w:pPr>
      <w:r>
        <w:rPr>
          <w:i w:val="0"/>
          <w:iCs w:val="0"/>
        </w:rPr>
        <w:t>He made his bed.</w:t>
      </w:r>
    </w:p>
    <w:p w14:paraId="4B2E83CA">
      <w:pPr>
        <w:pStyle w:val="168"/>
        <w:rPr>
          <w:i w:val="0"/>
          <w:iCs w:val="0"/>
        </w:rPr>
      </w:pPr>
      <w:r>
        <w:rPr>
          <w:i w:val="0"/>
          <w:iCs w:val="0"/>
        </w:rPr>
        <w:t>The only strange thing was the broken figurine.</w:t>
      </w:r>
    </w:p>
    <w:p w14:paraId="0C231CBE">
      <w:pPr>
        <w:pStyle w:val="168"/>
        <w:rPr>
          <w:i w:val="0"/>
          <w:iCs w:val="0"/>
        </w:rPr>
      </w:pPr>
      <w:r>
        <w:rPr>
          <w:i w:val="0"/>
          <w:iCs w:val="0"/>
        </w:rPr>
        <w:t>He talked to it.</w:t>
      </w:r>
    </w:p>
    <w:p w14:paraId="21FF8041">
      <w:pPr>
        <w:pStyle w:val="168"/>
        <w:rPr>
          <w:i w:val="0"/>
          <w:iCs w:val="0"/>
        </w:rPr>
      </w:pPr>
      <w:r>
        <w:rPr>
          <w:i w:val="0"/>
          <w:iCs w:val="0"/>
        </w:rPr>
        <w:t>Called it his wife.</w:t>
      </w:r>
    </w:p>
    <w:p w14:paraId="57A602FF">
      <w:pPr>
        <w:pStyle w:val="168"/>
        <w:rPr>
          <w:i w:val="0"/>
          <w:iCs w:val="0"/>
        </w:rPr>
      </w:pPr>
      <w:r>
        <w:rPr>
          <w:i w:val="0"/>
          <w:iCs w:val="0"/>
        </w:rPr>
        <w:t>The little angel was badly glued back together.</w:t>
      </w:r>
    </w:p>
    <w:p w14:paraId="6B161A8C">
      <w:pPr>
        <w:pStyle w:val="168"/>
        <w:rPr>
          <w:i w:val="0"/>
          <w:iCs w:val="0"/>
        </w:rPr>
      </w:pPr>
      <w:r>
        <w:rPr>
          <w:i w:val="0"/>
          <w:iCs w:val="0"/>
        </w:rPr>
        <w:t>Cracks everywhere.</w:t>
      </w:r>
    </w:p>
    <w:p w14:paraId="1A848D91">
      <w:pPr>
        <w:pStyle w:val="168"/>
        <w:rPr>
          <w:i w:val="0"/>
          <w:iCs w:val="0"/>
        </w:rPr>
      </w:pPr>
      <w:r>
        <w:rPr>
          <w:i w:val="0"/>
          <w:iCs w:val="0"/>
        </w:rPr>
        <w:t>A piece missing from the chest.</w:t>
      </w:r>
    </w:p>
    <w:p w14:paraId="359B1550">
      <w:pPr>
        <w:pStyle w:val="168"/>
        <w:rPr>
          <w:i w:val="0"/>
          <w:iCs w:val="0"/>
        </w:rPr>
      </w:pPr>
      <w:r>
        <w:rPr>
          <w:i w:val="0"/>
          <w:iCs w:val="0"/>
        </w:rPr>
        <w:t>Like the heart had been taken out.</w:t>
      </w:r>
    </w:p>
    <w:p w14:paraId="75D38BE8">
      <w:pPr>
        <w:pStyle w:val="168"/>
        <w:rPr>
          <w:i w:val="0"/>
          <w:iCs w:val="0"/>
        </w:rPr>
      </w:pPr>
      <w:r>
        <w:rPr>
          <w:i w:val="0"/>
          <w:iCs w:val="0"/>
        </w:rPr>
        <w:t>He kept it by his bed and smiled at it the way he once kept it on his desk.</w:t>
      </w:r>
    </w:p>
    <w:p w14:paraId="1FA39195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4AAA04BE">
      <w:pPr>
        <w:pStyle w:val="168"/>
        <w:rPr>
          <w:i w:val="0"/>
          <w:iCs w:val="0"/>
        </w:rPr>
      </w:pPr>
      <w:r>
        <w:rPr>
          <w:i w:val="0"/>
          <w:iCs w:val="0"/>
        </w:rPr>
        <w:t>"Wife, why won't you come see me?"</w:t>
      </w:r>
    </w:p>
    <w:p w14:paraId="2628A11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5042DE53">
      <w:pPr>
        <w:pStyle w:val="168"/>
        <w:rPr>
          <w:i w:val="0"/>
          <w:iCs w:val="0"/>
        </w:rPr>
      </w:pPr>
      <w:r>
        <w:rPr>
          <w:i w:val="0"/>
          <w:iCs w:val="0"/>
        </w:rPr>
        <w:t>"I miss you."</w:t>
      </w:r>
    </w:p>
    <w:p w14:paraId="0DEE6D1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3768FE2A">
      <w:pPr>
        <w:pStyle w:val="168"/>
        <w:rPr>
          <w:i w:val="0"/>
          <w:iCs w:val="0"/>
        </w:rPr>
      </w:pPr>
      <w:r>
        <w:rPr>
          <w:i w:val="0"/>
          <w:iCs w:val="0"/>
        </w:rPr>
        <w:t>"Do you miss me too?"</w:t>
      </w:r>
    </w:p>
    <w:p w14:paraId="1F446761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6DF5160D">
      <w:pPr>
        <w:pStyle w:val="168"/>
        <w:rPr>
          <w:i w:val="0"/>
          <w:iCs w:val="0"/>
        </w:rPr>
      </w:pPr>
      <w:r>
        <w:rPr>
          <w:i w:val="0"/>
          <w:iCs w:val="0"/>
        </w:rPr>
        <w:t>Then, after a long silence, his eyes would go red.</w:t>
      </w:r>
    </w:p>
    <w:p w14:paraId="51E664E3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0D34E43">
      <w:pPr>
        <w:pStyle w:val="168"/>
        <w:rPr>
          <w:i w:val="0"/>
          <w:iCs w:val="0"/>
        </w:rPr>
      </w:pPr>
      <w:r>
        <w:rPr>
          <w:i w:val="0"/>
          <w:iCs w:val="0"/>
        </w:rPr>
        <w:t>"I forgot."</w:t>
      </w:r>
    </w:p>
    <w:p w14:paraId="1E94E524">
      <w:pPr>
        <w:pStyle w:val="167"/>
        <w:rPr>
          <w:i w:val="0"/>
          <w:iCs w:val="0"/>
        </w:rPr>
      </w:pPr>
      <w:r>
        <w:rPr>
          <w:b/>
          <w:i w:val="0"/>
          <w:iCs w:val="0"/>
        </w:rPr>
        <w:t>Ethan:</w:t>
      </w:r>
    </w:p>
    <w:p w14:paraId="649C374E">
      <w:pPr>
        <w:pStyle w:val="168"/>
        <w:rPr>
          <w:i w:val="0"/>
          <w:iCs w:val="0"/>
        </w:rPr>
      </w:pPr>
      <w:r>
        <w:rPr>
          <w:i w:val="0"/>
          <w:iCs w:val="0"/>
        </w:rPr>
        <w:t>"People without hearts don't miss anyone."</w:t>
      </w:r>
    </w:p>
    <w:p w14:paraId="09289298">
      <w:pPr>
        <w:pStyle w:val="166"/>
        <w:rPr>
          <w:i w:val="0"/>
          <w:iCs w:val="0"/>
        </w:rPr>
      </w:pPr>
      <w:r>
        <w:rPr>
          <w:i w:val="0"/>
          <w:iCs w:val="0"/>
        </w:rPr>
        <w:t>[NARRATION]</w:t>
      </w:r>
    </w:p>
    <w:p w14:paraId="7A157DB9">
      <w:pPr>
        <w:pStyle w:val="168"/>
        <w:rPr>
          <w:i w:val="0"/>
          <w:iCs w:val="0"/>
        </w:rPr>
      </w:pPr>
      <w:r>
        <w:rPr>
          <w:i w:val="0"/>
          <w:iCs w:val="0"/>
        </w:rPr>
        <w:t>And then it would hit him again.</w:t>
      </w:r>
    </w:p>
    <w:p w14:paraId="55D69C71">
      <w:pPr>
        <w:pStyle w:val="168"/>
        <w:rPr>
          <w:i w:val="0"/>
          <w:iCs w:val="0"/>
        </w:rPr>
      </w:pPr>
      <w:r>
        <w:rPr>
          <w:i w:val="0"/>
          <w:iCs w:val="0"/>
        </w:rPr>
        <w:t>A long time ago,</w:t>
      </w:r>
    </w:p>
    <w:p w14:paraId="521AA153">
      <w:pPr>
        <w:pStyle w:val="168"/>
        <w:rPr>
          <w:i w:val="0"/>
          <w:iCs w:val="0"/>
        </w:rPr>
      </w:pPr>
      <w:r>
        <w:rPr>
          <w:i w:val="0"/>
          <w:iCs w:val="0"/>
        </w:rPr>
        <w:t>he was the one who lost Grace's heart.</w:t>
      </w:r>
    </w:p>
    <w:p w14:paraId="5D396C11">
      <w:pPr>
        <w:pStyle w:val="166"/>
        <w:rPr>
          <w:i w:val="0"/>
          <w:iCs w:val="0"/>
        </w:rPr>
      </w:pPr>
      <w:r>
        <w:rPr>
          <w:i w:val="0"/>
          <w:iCs w:val="0"/>
        </w:rPr>
        <w:t>[END OF EPISODE 15]</w:t>
      </w:r>
    </w:p>
    <w:p w14:paraId="1F464BC6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1609A2B">
      <w:pPr>
        <w:pStyle w:val="165"/>
        <w:jc w:val="center"/>
        <w:rPr>
          <w:i w:val="0"/>
          <w:iCs w:val="0"/>
        </w:rPr>
      </w:pPr>
      <w:r>
        <w:rPr>
          <w:i w:val="0"/>
          <w:iCs w:val="0"/>
        </w:rPr>
        <w:t>THE END</w:t>
      </w:r>
    </w:p>
    <w:p w14:paraId="5C699099">
      <w:pPr>
        <w:pStyle w:val="168"/>
        <w:rPr>
          <w:i w:val="0"/>
          <w:iCs w:val="0"/>
        </w:rPr>
      </w:pPr>
      <w:r>
        <w:rPr>
          <w:i w:val="0"/>
          <w:iCs w:val="0"/>
        </w:rPr>
        <w:t>CHARACTER LIST</w:t>
      </w:r>
    </w:p>
    <w:p w14:paraId="32A8B56F">
      <w:pPr>
        <w:pStyle w:val="168"/>
        <w:rPr>
          <w:i w:val="0"/>
          <w:iCs w:val="0"/>
        </w:rPr>
      </w:pPr>
      <w:r>
        <w:rPr>
          <w:i w:val="0"/>
          <w:iCs w:val="0"/>
        </w:rPr>
        <w:t>Ethan Reed - hedge fund founder</w:t>
      </w:r>
    </w:p>
    <w:p w14:paraId="565682D3">
      <w:pPr>
        <w:pStyle w:val="168"/>
        <w:rPr>
          <w:i w:val="0"/>
          <w:iCs w:val="0"/>
        </w:rPr>
      </w:pPr>
      <w:r>
        <w:rPr>
          <w:i w:val="0"/>
          <w:iCs w:val="0"/>
        </w:rPr>
        <w:t>Grace Reed - Ethan's wife</w:t>
      </w:r>
    </w:p>
    <w:p w14:paraId="5FCB97DE">
      <w:pPr>
        <w:pStyle w:val="168"/>
        <w:rPr>
          <w:i w:val="0"/>
          <w:iCs w:val="0"/>
        </w:rPr>
      </w:pPr>
      <w:r>
        <w:rPr>
          <w:i w:val="0"/>
          <w:iCs w:val="0"/>
        </w:rPr>
        <w:t>Vivian Cole - Ethan's secretary and mistress</w:t>
      </w:r>
    </w:p>
    <w:p w14:paraId="385EE859">
      <w:pPr>
        <w:pStyle w:val="168"/>
        <w:rPr>
          <w:i w:val="0"/>
          <w:iCs w:val="0"/>
        </w:rPr>
      </w:pPr>
      <w:r>
        <w:rPr>
          <w:i w:val="0"/>
          <w:iCs w:val="0"/>
        </w:rPr>
        <w:t>Chloe Mercer - Grace's best friend and medical proxy</w:t>
      </w:r>
    </w:p>
    <w:p w14:paraId="604F0563">
      <w:pPr>
        <w:pStyle w:val="168"/>
        <w:rPr>
          <w:i w:val="0"/>
          <w:iCs w:val="0"/>
        </w:rPr>
      </w:pPr>
      <w:r>
        <w:rPr>
          <w:i w:val="0"/>
          <w:iCs w:val="0"/>
        </w:rPr>
        <w:t>Sophie - Grace's friend</w:t>
      </w:r>
    </w:p>
    <w:p w14:paraId="66787D76">
      <w:pPr>
        <w:pStyle w:val="168"/>
        <w:rPr>
          <w:i w:val="0"/>
          <w:iCs w:val="0"/>
        </w:rPr>
      </w:pPr>
      <w:r>
        <w:rPr>
          <w:i w:val="0"/>
          <w:iCs w:val="0"/>
        </w:rPr>
        <w:t>Megan - Grace's friend</w:t>
      </w:r>
    </w:p>
    <w:p w14:paraId="78DD56CB">
      <w:pPr>
        <w:pStyle w:val="168"/>
        <w:rPr>
          <w:i w:val="0"/>
          <w:iCs w:val="0"/>
        </w:rPr>
      </w:pPr>
      <w:r>
        <w:rPr>
          <w:i w:val="0"/>
          <w:iCs w:val="0"/>
        </w:rPr>
        <w:t>Jessica - employee at Ethan's company</w:t>
      </w:r>
    </w:p>
    <w:p w14:paraId="59078087">
      <w:pPr>
        <w:pStyle w:val="168"/>
        <w:rPr>
          <w:i w:val="0"/>
          <w:iCs w:val="0"/>
        </w:rPr>
      </w:pPr>
      <w:r>
        <w:rPr>
          <w:i w:val="0"/>
          <w:iCs w:val="0"/>
        </w:rPr>
        <w:t>Dr. Williams - Grace's doctor</w:t>
      </w:r>
    </w:p>
    <w:p w14:paraId="7B26F480">
      <w:pPr>
        <w:pStyle w:val="168"/>
        <w:rPr>
          <w:i w:val="0"/>
          <w:iCs w:val="0"/>
        </w:rPr>
      </w:pPr>
      <w:r>
        <w:rPr>
          <w:i w:val="0"/>
          <w:iCs w:val="0"/>
        </w:rPr>
        <w:t>Grace's Mother - deceased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6B333A"/>
    <w:rsid w:val="222A06E0"/>
    <w:rsid w:val="3B08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Custom"/>
    <w:uiPriority w:val="0"/>
    <w:pPr>
      <w:spacing w:after="200" w:line="276" w:lineRule="auto"/>
    </w:pPr>
    <w:rPr>
      <w:rFonts w:ascii="Arial" w:hAnsi="Arial" w:eastAsia="Arial" w:cstheme="minorBidi"/>
      <w:b/>
      <w:color w:val="1A3962"/>
      <w:sz w:val="36"/>
      <w:szCs w:val="22"/>
      <w:lang w:val="en-US" w:eastAsia="en-US" w:bidi="ar-SA"/>
    </w:rPr>
  </w:style>
  <w:style w:type="paragraph" w:customStyle="1" w:styleId="165">
    <w:name w:val="EpisodeHeading"/>
    <w:uiPriority w:val="0"/>
    <w:pPr>
      <w:spacing w:after="200" w:line="276" w:lineRule="auto"/>
    </w:pPr>
    <w:rPr>
      <w:rFonts w:ascii="Arial" w:hAnsi="Arial" w:eastAsia="Arial" w:cstheme="minorBidi"/>
      <w:b/>
      <w:color w:val="1A3962"/>
      <w:sz w:val="28"/>
      <w:szCs w:val="22"/>
      <w:lang w:val="en-US" w:eastAsia="en-US" w:bidi="ar-SA"/>
    </w:rPr>
  </w:style>
  <w:style w:type="paragraph" w:customStyle="1" w:styleId="166">
    <w:name w:val="SceneMarker"/>
    <w:uiPriority w:val="0"/>
    <w:pPr>
      <w:spacing w:after="200" w:line="276" w:lineRule="auto"/>
    </w:pPr>
    <w:rPr>
      <w:rFonts w:ascii="Arial" w:hAnsi="Arial" w:eastAsia="Arial" w:cstheme="minorBidi"/>
      <w:b/>
      <w:i/>
      <w:color w:val="555555"/>
      <w:sz w:val="21"/>
      <w:szCs w:val="22"/>
      <w:lang w:val="en-US" w:eastAsia="en-US" w:bidi="ar-SA"/>
    </w:rPr>
  </w:style>
  <w:style w:type="paragraph" w:customStyle="1" w:styleId="167">
    <w:name w:val="Dialogue"/>
    <w:uiPriority w:val="0"/>
    <w:pPr>
      <w:spacing w:after="80" w:line="276" w:lineRule="auto"/>
      <w:ind w:left="216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customStyle="1" w:styleId="168">
    <w:name w:val="Narration"/>
    <w:uiPriority w:val="0"/>
    <w:pPr>
      <w:spacing w:after="1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3567</Words>
  <Characters>15994</Characters>
  <Lines>0</Lines>
  <Paragraphs>0</Paragraphs>
  <TotalTime>38</TotalTime>
  <ScaleCrop>false</ScaleCrop>
  <LinksUpToDate>false</LinksUpToDate>
  <CharactersWithSpaces>18964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Mecoo</cp:lastModifiedBy>
  <dcterms:modified xsi:type="dcterms:W3CDTF">2026-04-10T12:17:45Z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eyJoZGlkIjoiYjY3YjBkYTI4MDhjOGI0ZTYzNTRlNzVjYmQ5ZjMxZTQiLCJ1c2VySWQiOiI0MTkxNDYyMzEifQ==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057923F2F0CB4F87A3F18DD774606088_13</vt:lpwstr>
  </property>
</Properties>
</file>