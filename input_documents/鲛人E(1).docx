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72CCC">
      <w:pPr>
        <w:keepNext w:val="0"/>
        <w:keepLines w:val="0"/>
        <w:pageBreakBefore w:val="0"/>
        <w:widowControl/>
        <w:kinsoku/>
        <w:wordWrap/>
        <w:overflowPunct/>
        <w:topLinePunct w:val="0"/>
        <w:autoSpaceDE/>
        <w:autoSpaceDN/>
        <w:bidi w:val="0"/>
        <w:adjustRightInd/>
        <w:snapToGrid/>
        <w:spacing w:line="240" w:lineRule="auto"/>
        <w:jc w:val="center"/>
        <w:textAlignment w:val="auto"/>
      </w:pPr>
      <w:r>
        <w:rPr>
          <w:rFonts w:ascii="Calibri" w:hAnsi="Calibri" w:eastAsia="Calibri"/>
          <w:b/>
          <w:color w:val="193F61"/>
          <w:sz w:val="44"/>
        </w:rPr>
        <w:t>MERMAN</w:t>
      </w:r>
    </w:p>
    <w:p w14:paraId="2BAA01D5">
      <w:pPr>
        <w:keepNext w:val="0"/>
        <w:keepLines w:val="0"/>
        <w:pageBreakBefore w:val="0"/>
        <w:widowControl/>
        <w:kinsoku/>
        <w:wordWrap/>
        <w:overflowPunct/>
        <w:topLinePunct w:val="0"/>
        <w:autoSpaceDE/>
        <w:autoSpaceDN/>
        <w:bidi w:val="0"/>
        <w:adjustRightInd/>
        <w:snapToGrid/>
        <w:spacing w:line="240" w:lineRule="auto"/>
        <w:textAlignment w:val="auto"/>
      </w:pPr>
    </w:p>
    <w:p w14:paraId="1FC33846">
      <w:pPr>
        <w:keepNext w:val="0"/>
        <w:keepLines w:val="0"/>
        <w:pageBreakBefore w:val="0"/>
        <w:widowControl/>
        <w:kinsoku/>
        <w:wordWrap/>
        <w:overflowPunct/>
        <w:topLinePunct w:val="0"/>
        <w:autoSpaceDE/>
        <w:autoSpaceDN/>
        <w:bidi w:val="0"/>
        <w:adjustRightInd/>
        <w:snapToGrid/>
        <w:spacing w:before="200" w:after="80" w:line="240" w:lineRule="auto"/>
        <w:textAlignment w:val="auto"/>
        <w:rPr>
          <w:b/>
          <w:color w:val="193F61"/>
          <w:sz w:val="27"/>
        </w:rPr>
      </w:pPr>
      <w:r>
        <w:rPr>
          <w:b/>
          <w:color w:val="193F61"/>
          <w:sz w:val="27"/>
        </w:rPr>
        <w:t>CHAPTER 1</w:t>
      </w:r>
    </w:p>
    <w:p w14:paraId="33A3C3E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My elder sister chose the stronger brother.</w:t>
      </w:r>
    </w:p>
    <w:p w14:paraId="73AC613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 left me the younger one - the one with the ruined tail.</w:t>
      </w:r>
    </w:p>
    <w:p w14:paraId="11F2DFA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To heal him, I fed him my heart's blood for forty-nine days.</w:t>
      </w:r>
    </w:p>
    <w:p w14:paraId="0F7D725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nearly killed myself hunting down pills and elixirs to raise his bloodline.</w:t>
      </w:r>
    </w:p>
    <w:p w14:paraId="39C4DD6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In the end, I turned him into the Mer-King.</w:t>
      </w:r>
    </w:p>
    <w:p w14:paraId="06AA9E5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Even after he married me, he was always cold.</w:t>
      </w:r>
    </w:p>
    <w:p w14:paraId="24B1319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thought that was just who he was.</w:t>
      </w:r>
    </w:p>
    <w:p w14:paraId="377DA38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Until the day my sister was badly wounded.</w:t>
      </w:r>
    </w:p>
    <w:p w14:paraId="3C2BF25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came into my room, cut open the scar on my chest, and drained every last drop of my heart's blood.</w:t>
      </w:r>
    </w:p>
    <w:p w14:paraId="29D2A33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voice was ice.</w:t>
      </w:r>
    </w:p>
    <w:p w14:paraId="7A8A7BF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it weren't for you, she would've taken me with her.</w:t>
      </w:r>
    </w:p>
    <w:p w14:paraId="3876B63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tore us apart."</w:t>
      </w:r>
    </w:p>
    <w:p w14:paraId="66B60A4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When I opened my eyes again,</w:t>
      </w:r>
    </w:p>
    <w:p w14:paraId="463979CA">
      <w:pPr>
        <w:keepNext w:val="0"/>
        <w:keepLines w:val="0"/>
        <w:pageBreakBefore w:val="0"/>
        <w:widowControl/>
        <w:kinsoku/>
        <w:wordWrap/>
        <w:overflowPunct/>
        <w:topLinePunct w:val="0"/>
        <w:autoSpaceDE/>
        <w:autoSpaceDN/>
        <w:bidi w:val="0"/>
        <w:adjustRightInd/>
        <w:snapToGrid/>
        <w:spacing w:after="60" w:line="240" w:lineRule="auto"/>
        <w:textAlignment w:val="auto"/>
        <w:rPr>
          <w:b/>
          <w:color w:val="193F61"/>
          <w:sz w:val="27"/>
        </w:rPr>
      </w:pPr>
      <w:r>
        <w:rPr>
          <w:sz w:val="23"/>
        </w:rPr>
        <w:t>I was back at the merman auction.</w:t>
      </w:r>
      <w:bookmarkStart w:id="0" w:name="_GoBack"/>
      <w:bookmarkEnd w:id="0"/>
    </w:p>
    <w:p w14:paraId="44B9E18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In my family, every daughter must marry a merman.</w:t>
      </w:r>
    </w:p>
    <w:p w14:paraId="6D82E0A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honor - or disgrace - of a woman's whole life is tied to the merman she marries.</w:t>
      </w:r>
    </w:p>
    <w:p w14:paraId="0B22B2D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after my sister took the better one and left me the broken-tailed merman,</w:t>
      </w:r>
    </w:p>
    <w:p w14:paraId="78F1C51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spent forty-nine days feeding him my heart's blood just to keep him alive.</w:t>
      </w:r>
    </w:p>
    <w:p w14:paraId="487113F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I risked my life collecting every rare pill and spirit medicine I could find to strengthen his bloodline.</w:t>
      </w:r>
    </w:p>
    <w:p w14:paraId="33B0245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In the end, he became the Mer-King.</w:t>
      </w:r>
    </w:p>
    <w:p w14:paraId="72A629D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As the Mer-King's wife, I should have lived in comfort for the rest of my life.</w:t>
      </w:r>
    </w:p>
    <w:p w14:paraId="15142D8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Instead, the day my sister was gravely injured, he kicked in my door and cut open the ugly scar on my chest all over again.</w:t>
      </w:r>
    </w:p>
    <w:p w14:paraId="20679EF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 - what are you doing?"</w:t>
      </w:r>
    </w:p>
    <w:p w14:paraId="681861E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screamed from the pain.</w:t>
      </w:r>
    </w:p>
    <w:p w14:paraId="5D72784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didn't even blink.</w:t>
      </w:r>
    </w:p>
    <w:p w14:paraId="706B0B7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pressed the blade deeper, trying to make the blood flow faster.</w:t>
      </w:r>
    </w:p>
    <w:p w14:paraId="4B816B1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he tied my hands to the bedpost with practiced ease.</w:t>
      </w:r>
    </w:p>
    <w:p w14:paraId="6CB01C0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is dying.</w:t>
      </w:r>
    </w:p>
    <w:p w14:paraId="20260C3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 needs your heart's blood."</w:t>
      </w:r>
    </w:p>
    <w:p w14:paraId="0A69033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don't have any left.</w:t>
      </w:r>
    </w:p>
    <w:p w14:paraId="0974D56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you take more, I'll die!"</w:t>
      </w:r>
    </w:p>
    <w:p w14:paraId="494CA38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voice stayed flat.</w:t>
      </w:r>
    </w:p>
    <w:p w14:paraId="1BAA28C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it weren't for you, she would've taken me with her.</w:t>
      </w:r>
    </w:p>
    <w:p w14:paraId="4F7B36A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tore us apart."</w:t>
      </w:r>
    </w:p>
    <w:p w14:paraId="571B642C">
      <w:pPr>
        <w:keepNext w:val="0"/>
        <w:keepLines w:val="0"/>
        <w:pageBreakBefore w:val="0"/>
        <w:widowControl/>
        <w:kinsoku/>
        <w:wordWrap/>
        <w:overflowPunct/>
        <w:topLinePunct w:val="0"/>
        <w:autoSpaceDE/>
        <w:autoSpaceDN/>
        <w:bidi w:val="0"/>
        <w:adjustRightInd/>
        <w:snapToGrid/>
        <w:spacing w:line="240" w:lineRule="auto"/>
        <w:textAlignment w:val="auto"/>
      </w:pPr>
    </w:p>
    <w:p w14:paraId="0B57868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went cold all over.</w:t>
      </w:r>
    </w:p>
    <w:p w14:paraId="5AFA78E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stared at the merman I had raised with my own hands, and my scalp went numb.</w:t>
      </w:r>
    </w:p>
    <w:p w14:paraId="63100DE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use your life to pay it back."</w:t>
      </w:r>
    </w:p>
    <w:p w14:paraId="2E56BB5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When the last of my blood ran out, I blacked out.</w:t>
      </w:r>
    </w:p>
    <w:p w14:paraId="6CD6DB7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Right before everything went dark, those blue eyes looked at me like they were dipped in poison.</w:t>
      </w:r>
    </w:p>
    <w:p w14:paraId="29F03ED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 had always been cold to me.</w:t>
      </w:r>
    </w:p>
    <w:p w14:paraId="65DA366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thought that was just his nature.</w:t>
      </w:r>
    </w:p>
    <w:p w14:paraId="4960B9A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Now I finally understood.</w:t>
      </w:r>
    </w:p>
    <w:p w14:paraId="011D13C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loved my sister.</w:t>
      </w:r>
    </w:p>
    <w:p w14:paraId="1348CF4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hated me for choosing him.</w:t>
      </w:r>
    </w:p>
    <w:p w14:paraId="7FBF01B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I opened my eyes again.</w:t>
      </w:r>
    </w:p>
    <w:p w14:paraId="2D82B44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And I was back at the auction.</w:t>
      </w:r>
    </w:p>
    <w:p w14:paraId="06972F8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spotted Caspian immediately.</w:t>
      </w:r>
    </w:p>
    <w:p w14:paraId="1E87DD0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Still shrinking in the far back.</w:t>
      </w:r>
    </w:p>
    <w:p w14:paraId="5251748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merman's pride is in his tail.</w:t>
      </w:r>
    </w:p>
    <w:p w14:paraId="16972B3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Every other tail shimmered in the water cell, gleaming as it moved like flowing silk.</w:t>
      </w:r>
    </w:p>
    <w:p w14:paraId="2B003E8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Caspian's was different.</w:t>
      </w:r>
    </w:p>
    <w:p w14:paraId="51CEC61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Most of the scales were gone.</w:t>
      </w:r>
    </w:p>
    <w:p w14:paraId="6442A3B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It looked torn to pieces.</w:t>
      </w:r>
    </w:p>
    <w:p w14:paraId="2EB13F6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Just like last time, Morgana lifted one finger and vaguely pointed at two mermen in the cell.</w:t>
      </w:r>
    </w:p>
    <w:p w14:paraId="50BECA4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"Rora, let's take those two.</w:t>
      </w:r>
    </w:p>
    <w:p w14:paraId="5DD1CA5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Hurry up, or all the strong ones will be gone."</w:t>
      </w:r>
    </w:p>
    <w:p w14:paraId="2AFD2F6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Last time, I listened.</w:t>
      </w:r>
    </w:p>
    <w:p w14:paraId="7D7A291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Merfolk weren't cheap.</w:t>
      </w:r>
    </w:p>
    <w:p w14:paraId="26336D6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figured there was no way she'd actually pick the weakest one in the whole lot.</w:t>
      </w:r>
    </w:p>
    <w:p w14:paraId="7ADD077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was wrong.</w:t>
      </w:r>
    </w:p>
    <w:p w14:paraId="3D8CAE8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 really bought the dying one.</w:t>
      </w:r>
    </w:p>
    <w:p w14:paraId="29336F8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w:t>
      </w:r>
    </w:p>
    <w:p w14:paraId="29A074C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had been furious.</w:t>
      </w:r>
    </w:p>
    <w:p w14:paraId="036D4E6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Morgana only said, "Father, that was the one Aurora wanted. You know how she is. I had no choice but to pay for him.</w:t>
      </w:r>
    </w:p>
    <w:p w14:paraId="3699E27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Anyway, I picked the strong one. I'm taking him."</w:t>
      </w:r>
    </w:p>
    <w:p w14:paraId="6CB1A5C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And just like that, the broken thing named Caspian was shoved into my hands.</w:t>
      </w:r>
    </w:p>
    <w:p w14:paraId="2903DA0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Not this time.</w:t>
      </w:r>
    </w:p>
    <w:p w14:paraId="3138072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looked at Morgana and said, "Then you take him. I want that one."</w:t>
      </w:r>
    </w:p>
    <w:p w14:paraId="11BDF7C2">
      <w:pPr>
        <w:keepNext w:val="0"/>
        <w:keepLines w:val="0"/>
        <w:pageBreakBefore w:val="0"/>
        <w:widowControl/>
        <w:kinsoku/>
        <w:wordWrap/>
        <w:overflowPunct/>
        <w:topLinePunct w:val="0"/>
        <w:autoSpaceDE/>
        <w:autoSpaceDN/>
        <w:bidi w:val="0"/>
        <w:adjustRightInd/>
        <w:snapToGrid/>
        <w:spacing w:line="240" w:lineRule="auto"/>
        <w:textAlignment w:val="auto"/>
      </w:pPr>
    </w:p>
    <w:p w14:paraId="1EABF348">
      <w:pPr>
        <w:keepNext w:val="0"/>
        <w:keepLines w:val="0"/>
        <w:pageBreakBefore w:val="0"/>
        <w:widowControl/>
        <w:kinsoku/>
        <w:wordWrap/>
        <w:overflowPunct/>
        <w:topLinePunct w:val="0"/>
        <w:autoSpaceDE/>
        <w:autoSpaceDN/>
        <w:bidi w:val="0"/>
        <w:adjustRightInd/>
        <w:snapToGrid/>
        <w:spacing w:before="200" w:after="80" w:line="240" w:lineRule="auto"/>
        <w:textAlignment w:val="auto"/>
      </w:pPr>
      <w:r>
        <w:rPr>
          <w:b/>
          <w:color w:val="193F61"/>
          <w:sz w:val="27"/>
        </w:rPr>
        <w:t>CHAPTER 2</w:t>
      </w:r>
    </w:p>
    <w:p w14:paraId="10AA41F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pointed to another merman - the one standing there expressionless - and raised my bid without a second thought.</w:t>
      </w:r>
    </w:p>
    <w:p w14:paraId="6045BA09">
      <w:pPr>
        <w:keepNext w:val="0"/>
        <w:keepLines w:val="0"/>
        <w:pageBreakBefore w:val="0"/>
        <w:widowControl/>
        <w:kinsoku/>
        <w:wordWrap/>
        <w:overflowPunct/>
        <w:topLinePunct w:val="0"/>
        <w:autoSpaceDE/>
        <w:autoSpaceDN/>
        <w:bidi w:val="0"/>
        <w:adjustRightInd/>
        <w:snapToGrid/>
        <w:spacing w:line="240" w:lineRule="auto"/>
        <w:textAlignment w:val="auto"/>
      </w:pPr>
    </w:p>
    <w:p w14:paraId="46FDD19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For me, it didn't matter who I picked.</w:t>
      </w:r>
    </w:p>
    <w:p w14:paraId="2E2B9ED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I could turn a weak, broken Caspian into the Mer-King,</w:t>
      </w:r>
    </w:p>
    <w:p w14:paraId="3BCA6B4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anyone in that cage would do better than him.</w:t>
      </w:r>
    </w:p>
    <w:p w14:paraId="7F3CA09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This time, I wanted one thing only:</w:t>
      </w:r>
    </w:p>
    <w:p w14:paraId="044732A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merman who would stay loyal.</w:t>
      </w:r>
    </w:p>
    <w:p w14:paraId="35676EE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Seeing I hadn't taken the bait, Morgana immediately snapped, "Rora, you're bidding too high. Father only gave us so much money. If you spend it all, what am I supposed to use?"</w:t>
      </w:r>
    </w:p>
    <w:p w14:paraId="1A7E3BB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gave her a cool look.</w:t>
      </w:r>
    </w:p>
    <w:p w14:paraId="58B08D2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Last life, how did I never notice how good she was at pretending?</w:t>
      </w:r>
    </w:p>
    <w:p w14:paraId="095FA41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She'd gone out of her way to stick me with a ruined merman because she was terrified I'd outrank her one day.</w:t>
      </w:r>
    </w:p>
    <w:p w14:paraId="3F5534A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Her scheme started the moment we walked into the auction house.</w:t>
      </w:r>
    </w:p>
    <w:p w14:paraId="3335FD3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I pointed at Caspian, who was putting on a pitiful little show for the crowd.</w:t>
      </w:r>
    </w:p>
    <w:p w14:paraId="42EF0D4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one doesn't look bad either.</w:t>
      </w:r>
    </w:p>
    <w:p w14:paraId="3FC812A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Raise him right and maybe he'll turn into something.</w:t>
      </w:r>
    </w:p>
    <w:p w14:paraId="048A0DF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you run out of money, just buy him."</w:t>
      </w:r>
    </w:p>
    <w:p w14:paraId="662F9ED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laughed in disbelief and pointed straight at him.</w:t>
      </w:r>
    </w:p>
    <w:p w14:paraId="49A9AD5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"Him?</w:t>
      </w:r>
    </w:p>
    <w:p w14:paraId="045E918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wouldn't even take him to warm my bed."</w:t>
      </w:r>
    </w:p>
    <w:p w14:paraId="41F4938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smiled.</w:t>
      </w:r>
    </w:p>
    <w:p w14:paraId="18C87A7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Poor Caspian.</w:t>
      </w:r>
    </w:p>
    <w:p w14:paraId="2FC33C6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In my last life, he really thought I had torn him away from Morgana.</w:t>
      </w:r>
    </w:p>
    <w:p w14:paraId="2DBA816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he never knew was simple.</w:t>
      </w:r>
    </w:p>
    <w:p w14:paraId="5A97B05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had never wanted him.</w:t>
      </w:r>
    </w:p>
    <w:p w14:paraId="0976EC4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Just like last time, she chose Gideon.</w:t>
      </w:r>
    </w:p>
    <w:p w14:paraId="0A63535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when I left with my merman, Aldric, Caspian suddenly started slamming himself against the water wall of his cell.</w:t>
      </w:r>
    </w:p>
    <w:p w14:paraId="2B88582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crowd laughed.</w:t>
      </w:r>
    </w:p>
    <w:p w14:paraId="70F26FB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"What's that? He's trying to beg for attention?"</w:t>
      </w:r>
    </w:p>
    <w:p w14:paraId="0131EA7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"With a tail like that? Only an idiot would buy him."</w:t>
      </w:r>
    </w:p>
    <w:p w14:paraId="6DB39C0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watched Caspian thrash like he was desperate.</w:t>
      </w:r>
    </w:p>
    <w:p w14:paraId="79CAD27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I saw Morgana glance back too.</w:t>
      </w:r>
    </w:p>
    <w:p w14:paraId="1D6E873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My brows knit.</w:t>
      </w:r>
    </w:p>
    <w:p w14:paraId="4E681AA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Had Caspian come back too?</w:t>
      </w:r>
    </w:p>
    <w:p w14:paraId="20EF461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Was that why he was panicking?</w:t>
      </w:r>
    </w:p>
    <w:p w14:paraId="1884F98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Because the woman he'd wanted in both lives still hadn't chosen him?</w:t>
      </w:r>
    </w:p>
    <w:p w14:paraId="1DA5270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looked at those cracked blue eyes and smiled.</w:t>
      </w:r>
    </w:p>
    <w:p w14:paraId="7DB8C52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lifetime of fantasy - gone in one second.</w:t>
      </w:r>
    </w:p>
    <w:p w14:paraId="0B007A2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had to hurt.</w:t>
      </w:r>
    </w:p>
    <w:p w14:paraId="2D8BD553">
      <w:pPr>
        <w:keepNext w:val="0"/>
        <w:keepLines w:val="0"/>
        <w:pageBreakBefore w:val="0"/>
        <w:widowControl/>
        <w:kinsoku/>
        <w:wordWrap/>
        <w:overflowPunct/>
        <w:topLinePunct w:val="0"/>
        <w:autoSpaceDE/>
        <w:autoSpaceDN/>
        <w:bidi w:val="0"/>
        <w:adjustRightInd/>
        <w:snapToGrid/>
        <w:spacing w:line="240" w:lineRule="auto"/>
        <w:textAlignment w:val="auto"/>
      </w:pPr>
    </w:p>
    <w:p w14:paraId="15106B1F">
      <w:pPr>
        <w:keepNext w:val="0"/>
        <w:keepLines w:val="0"/>
        <w:pageBreakBefore w:val="0"/>
        <w:widowControl/>
        <w:kinsoku/>
        <w:wordWrap/>
        <w:overflowPunct/>
        <w:topLinePunct w:val="0"/>
        <w:autoSpaceDE/>
        <w:autoSpaceDN/>
        <w:bidi w:val="0"/>
        <w:adjustRightInd/>
        <w:snapToGrid/>
        <w:spacing w:before="200" w:after="80" w:line="240" w:lineRule="auto"/>
        <w:textAlignment w:val="auto"/>
      </w:pPr>
      <w:r>
        <w:rPr>
          <w:b/>
          <w:color w:val="193F61"/>
          <w:sz w:val="27"/>
        </w:rPr>
        <w:t>CHAPTER 3</w:t>
      </w:r>
    </w:p>
    <w:p w14:paraId="01A586B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Since I didn't bring Caspian home this time, I wasn't the one who got scolded.</w:t>
      </w:r>
    </w:p>
    <w:p w14:paraId="5B091C9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stood in front of me, his tail tapping lightly against the floor.</w:t>
      </w:r>
    </w:p>
    <w:p w14:paraId="4071207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"Can you shift into human form?"</w:t>
      </w:r>
    </w:p>
    <w:p w14:paraId="694A0ED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pressed his lips together, then obediently drew in his tail.</w:t>
      </w:r>
    </w:p>
    <w:p w14:paraId="33849E9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surprised me was his face.</w:t>
      </w:r>
    </w:p>
    <w:p w14:paraId="501B9B0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Unlike the others, he didn't look happy to have been bought.</w:t>
      </w:r>
    </w:p>
    <w:p w14:paraId="1231E01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anything, there was something cold in those blue eyes.</w:t>
      </w:r>
    </w:p>
    <w:p w14:paraId="279DD15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Cold.</w:t>
      </w:r>
    </w:p>
    <w:p w14:paraId="4003AE5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Proud.</w:t>
      </w:r>
    </w:p>
    <w:p w14:paraId="4C22094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I asked him directly.</w:t>
      </w:r>
    </w:p>
    <w:p w14:paraId="2B4EC6E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don't want to come home with me?"</w:t>
      </w:r>
    </w:p>
    <w:p w14:paraId="6319669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gave me one flat look and said nothing.</w:t>
      </w:r>
    </w:p>
    <w:p w14:paraId="2708D4C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"As far as I know, mermen in those water cells rank each other too.</w:t>
      </w:r>
    </w:p>
    <w:p w14:paraId="1CF2244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I hadn't brought you out, you'd still be fighting for your place every day.</w:t>
      </w:r>
    </w:p>
    <w:p w14:paraId="7D5EB7C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Here, I can protect you."</w:t>
      </w:r>
    </w:p>
    <w:p w14:paraId="4DADE28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sat in the chair farthest from me and said coldly,</w:t>
      </w:r>
    </w:p>
    <w:p w14:paraId="56D72E1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"I'm not the useless piece of trash who let other mermen wreck his tail."</w:t>
      </w:r>
    </w:p>
    <w:p w14:paraId="0BB1324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made me laugh.</w:t>
      </w:r>
    </w:p>
    <w:p w14:paraId="4F63173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wasn't wrong.</w:t>
      </w:r>
    </w:p>
    <w:p w14:paraId="19B0CA5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For a merman, ending up like Caspian was disgrace enough.</w:t>
      </w:r>
    </w:p>
    <w:p w14:paraId="4B5DCA0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you don't want to stay here, then leave."</w:t>
      </w:r>
    </w:p>
    <w:p w14:paraId="69E04FE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spark flashed in Aldric's eyes.</w:t>
      </w:r>
    </w:p>
    <w:p w14:paraId="63FF627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was tempted.</w:t>
      </w:r>
    </w:p>
    <w:p w14:paraId="16E8CC3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could see it.</w:t>
      </w:r>
    </w:p>
    <w:p w14:paraId="14D6A29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before he could move, I stood first.</w:t>
      </w:r>
    </w:p>
    <w:p w14:paraId="13839B3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are you doing?"</w:t>
      </w:r>
    </w:p>
    <w:p w14:paraId="10161F7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you don't want to stay, then I'll go buy another one.</w:t>
      </w:r>
    </w:p>
    <w:p w14:paraId="6C7CB15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I'm going to raise a Mer-King, I won't keep someone with divided loyalties."</w:t>
      </w:r>
    </w:p>
    <w:p w14:paraId="5272998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looked at me, clearly thrown.</w:t>
      </w:r>
    </w:p>
    <w:p w14:paraId="377FB00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Every merman dreams of becoming king.</w:t>
      </w:r>
    </w:p>
    <w:p w14:paraId="2B1889D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Talent matters.</w:t>
      </w:r>
    </w:p>
    <w:p w14:paraId="5AA5B6D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talent can be sharpened.</w:t>
      </w:r>
    </w:p>
    <w:p w14:paraId="06A7423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white-eyed traitor like Caspian?</w:t>
      </w:r>
    </w:p>
    <w:p w14:paraId="273770E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He's worthless no matter what.</w:t>
      </w:r>
    </w:p>
    <w:p w14:paraId="3AAB1B8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auction is over," Aldric said.</w:t>
      </w:r>
    </w:p>
    <w:p w14:paraId="16EF5DD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turned and smiled.</w:t>
      </w:r>
    </w:p>
    <w:p w14:paraId="5AC502C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really think a family rich enough to buy mermen would have only one source?"</w:t>
      </w:r>
    </w:p>
    <w:p w14:paraId="2878A436">
      <w:pPr>
        <w:keepNext w:val="0"/>
        <w:keepLines w:val="0"/>
        <w:pageBreakBefore w:val="0"/>
        <w:widowControl/>
        <w:kinsoku/>
        <w:wordWrap/>
        <w:overflowPunct/>
        <w:topLinePunct w:val="0"/>
        <w:autoSpaceDE/>
        <w:autoSpaceDN/>
        <w:bidi w:val="0"/>
        <w:adjustRightInd/>
        <w:snapToGrid/>
        <w:spacing w:line="240" w:lineRule="auto"/>
        <w:textAlignment w:val="auto"/>
      </w:pPr>
    </w:p>
    <w:p w14:paraId="77FE7550">
      <w:pPr>
        <w:keepNext w:val="0"/>
        <w:keepLines w:val="0"/>
        <w:pageBreakBefore w:val="0"/>
        <w:widowControl/>
        <w:kinsoku/>
        <w:wordWrap/>
        <w:overflowPunct/>
        <w:topLinePunct w:val="0"/>
        <w:autoSpaceDE/>
        <w:autoSpaceDN/>
        <w:bidi w:val="0"/>
        <w:adjustRightInd/>
        <w:snapToGrid/>
        <w:spacing w:before="200" w:after="80" w:line="240" w:lineRule="auto"/>
        <w:textAlignment w:val="auto"/>
      </w:pPr>
      <w:r>
        <w:rPr>
          <w:b/>
          <w:color w:val="193F61"/>
          <w:sz w:val="27"/>
        </w:rPr>
        <w:t>CHAPTER 4</w:t>
      </w:r>
    </w:p>
    <w:p w14:paraId="38F6B85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For the next few days, I was out from morning to night.</w:t>
      </w:r>
    </w:p>
    <w:p w14:paraId="5DA3FC4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hadn't left yet.</w:t>
      </w:r>
    </w:p>
    <w:p w14:paraId="3D5936D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Good.</w:t>
      </w:r>
    </w:p>
    <w:p w14:paraId="7508458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I still needed a backup plan.</w:t>
      </w:r>
    </w:p>
    <w:p w14:paraId="2042DCF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I didn't expect was to run into Caspian on the street.</w:t>
      </w:r>
    </w:p>
    <w:p w14:paraId="289723D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came staggering toward me, then dropped to his knees and grabbed my leg.</w:t>
      </w:r>
    </w:p>
    <w:p w14:paraId="2AC16AD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"Rora, why didn't you take me?</w:t>
      </w:r>
    </w:p>
    <w:p w14:paraId="3DFFDA3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Please - take me with you. The one you chose was me."</w:t>
      </w:r>
    </w:p>
    <w:p w14:paraId="10D9897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My heart skipped once.</w:t>
      </w:r>
    </w:p>
    <w:p w14:paraId="5C4EB06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did you just say?"</w:t>
      </w:r>
    </w:p>
    <w:p w14:paraId="023592F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clung to my ankle tighter.</w:t>
      </w:r>
    </w:p>
    <w:p w14:paraId="4431406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"Rora, look at me. Are you really not choosing me this time?"</w:t>
      </w:r>
    </w:p>
    <w:p w14:paraId="7F776B8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was all I needed.</w:t>
      </w:r>
    </w:p>
    <w:p w14:paraId="69AC3C1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 had come back too.</w:t>
      </w:r>
    </w:p>
    <w:p w14:paraId="7A0F9E6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if he had, why wasn't he running straight to Morgana?</w:t>
      </w:r>
    </w:p>
    <w:p w14:paraId="4E750FF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kicked him off coldly.</w:t>
      </w:r>
    </w:p>
    <w:p w14:paraId="1B1EE9B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nonsense are you talking about?</w:t>
      </w:r>
    </w:p>
    <w:p w14:paraId="2B12E63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Who's your master?</w:t>
      </w:r>
    </w:p>
    <w:p w14:paraId="1D7EB50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Stop grabbing strangers in broad daylight."</w:t>
      </w:r>
    </w:p>
    <w:p w14:paraId="4230AEE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turned to leave, but he followed me like he couldn't let go.</w:t>
      </w:r>
    </w:p>
    <w:p w14:paraId="7735C7E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was about to lose my temper when I saw Aldric a short distance behind me.</w:t>
      </w:r>
    </w:p>
    <w:p w14:paraId="29A4639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thought flashed across my mind.</w:t>
      </w:r>
    </w:p>
    <w:p w14:paraId="3F78F70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crouched down, smiled at Caspian, and asked softly,</w:t>
      </w:r>
    </w:p>
    <w:p w14:paraId="40DF24D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tail of yours - were you bullied by the other mermen?"</w:t>
      </w:r>
    </w:p>
    <w:p w14:paraId="1981AFD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froze, then nodded fast.</w:t>
      </w:r>
    </w:p>
    <w:p w14:paraId="5C38AA5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In the corner of my eye, Aldric had moved closer.</w:t>
      </w:r>
    </w:p>
    <w:p w14:paraId="439E35A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I did what I had done in my last life.</w:t>
      </w:r>
    </w:p>
    <w:p w14:paraId="714B161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touched Caspian's tail.</w:t>
      </w:r>
    </w:p>
    <w:p w14:paraId="0DF7687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knew every inch of that body.</w:t>
      </w:r>
    </w:p>
    <w:p w14:paraId="2A107DA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Where it hurt.</w:t>
      </w:r>
    </w:p>
    <w:p w14:paraId="23D36E3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Where it softened.</w:t>
      </w:r>
    </w:p>
    <w:p w14:paraId="229E460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kind of touch made him weak.</w:t>
      </w:r>
    </w:p>
    <w:p w14:paraId="7B4B091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had healed those wounds myself.</w:t>
      </w:r>
    </w:p>
    <w:p w14:paraId="15B807B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the second my fingers brushed the right place, Caspian shuddered.</w:t>
      </w:r>
    </w:p>
    <w:p w14:paraId="484B452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started leaning into me.</w:t>
      </w:r>
    </w:p>
    <w:p w14:paraId="3018823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"Master... will you take me home?"</w:t>
      </w:r>
    </w:p>
    <w:p w14:paraId="7AF3A1B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curved my lips.</w:t>
      </w:r>
    </w:p>
    <w:p w14:paraId="0137625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"Of course I wi-"</w:t>
      </w:r>
    </w:p>
    <w:p w14:paraId="42653205">
      <w:pPr>
        <w:keepNext w:val="0"/>
        <w:keepLines w:val="0"/>
        <w:pageBreakBefore w:val="0"/>
        <w:widowControl/>
        <w:kinsoku/>
        <w:wordWrap/>
        <w:overflowPunct/>
        <w:topLinePunct w:val="0"/>
        <w:autoSpaceDE/>
        <w:autoSpaceDN/>
        <w:bidi w:val="0"/>
        <w:adjustRightInd/>
        <w:snapToGrid/>
        <w:spacing w:line="240" w:lineRule="auto"/>
        <w:textAlignment w:val="auto"/>
      </w:pPr>
    </w:p>
    <w:p w14:paraId="0C18B6E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Before I could finish, Aldric rushed in, wrapped Caspian in his tail, and flung him five meters away.</w:t>
      </w:r>
    </w:p>
    <w:p w14:paraId="1A572A1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he planted himself in front of me, face dark.</w:t>
      </w:r>
    </w:p>
    <w:p w14:paraId="4B29BA1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"I'm still here."</w:t>
      </w:r>
    </w:p>
    <w:p w14:paraId="0109A5E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 tried several times to get back up.</w:t>
      </w:r>
    </w:p>
    <w:p w14:paraId="253FBD5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couldn't.</w:t>
      </w:r>
    </w:p>
    <w:p w14:paraId="539DAEF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looked at Aldric in fake surprise.</w:t>
      </w:r>
    </w:p>
    <w:p w14:paraId="7158557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"How could you hit him that hard?</w:t>
      </w:r>
    </w:p>
    <w:p w14:paraId="7AFC9AD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Weren't you leaving?</w:t>
      </w:r>
    </w:p>
    <w:p w14:paraId="697570D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why stop me from finding another merman?"</w:t>
      </w:r>
    </w:p>
    <w:p w14:paraId="2D2BD8D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fists tightened at his sides.</w:t>
      </w:r>
    </w:p>
    <w:p w14:paraId="5BC55A5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"I'm not leaving."</w:t>
      </w:r>
    </w:p>
    <w:p w14:paraId="6EA7DAE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smiled.</w:t>
      </w:r>
    </w:p>
    <w:p w14:paraId="52EF552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Good.</w:t>
      </w:r>
    </w:p>
    <w:p w14:paraId="355207B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Mermen have minds of their own.</w:t>
      </w:r>
    </w:p>
    <w:p w14:paraId="46E5D48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They need breaking in.</w:t>
      </w:r>
    </w:p>
    <w:p w14:paraId="3B0CA69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had taken the first step.</w:t>
      </w:r>
    </w:p>
    <w:p w14:paraId="18AA0E8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meant I could take his hand.</w:t>
      </w:r>
    </w:p>
    <w:p w14:paraId="73261E3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As for Caspian -</w:t>
      </w:r>
    </w:p>
    <w:p w14:paraId="0C3EDAB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dragged himself up and came at me again.</w:t>
      </w:r>
    </w:p>
    <w:p w14:paraId="3A74FAE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"Master, you said you'd take me."</w:t>
      </w:r>
    </w:p>
    <w:p w14:paraId="01660E6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draped an arm over Aldric's shoulder and smiled sweetly at Caspian.</w:t>
      </w:r>
    </w:p>
    <w:p w14:paraId="63DF998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"Sorry.</w:t>
      </w:r>
    </w:p>
    <w:p w14:paraId="5B876A2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changed my mind."</w:t>
      </w:r>
    </w:p>
    <w:p w14:paraId="7841403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 opened his mouth to chase after me again.</w:t>
      </w:r>
    </w:p>
    <w:p w14:paraId="21C2BB6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Aldric's tail slammed down in front of him.</w:t>
      </w:r>
    </w:p>
    <w:p w14:paraId="1018593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"Take one more step, and it won't be the ground that breaks.</w:t>
      </w:r>
    </w:p>
    <w:p w14:paraId="0435732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It'll be your bones."</w:t>
      </w:r>
    </w:p>
    <w:p w14:paraId="7B7093BB">
      <w:pPr>
        <w:keepNext w:val="0"/>
        <w:keepLines w:val="0"/>
        <w:pageBreakBefore w:val="0"/>
        <w:widowControl/>
        <w:kinsoku/>
        <w:wordWrap/>
        <w:overflowPunct/>
        <w:topLinePunct w:val="0"/>
        <w:autoSpaceDE/>
        <w:autoSpaceDN/>
        <w:bidi w:val="0"/>
        <w:adjustRightInd/>
        <w:snapToGrid/>
        <w:spacing w:before="200" w:after="80" w:line="240" w:lineRule="auto"/>
        <w:textAlignment w:val="auto"/>
        <w:rPr>
          <w:b/>
          <w:color w:val="193F61"/>
          <w:sz w:val="27"/>
        </w:rPr>
      </w:pPr>
      <w:r>
        <w:rPr>
          <w:b/>
          <w:color w:val="193F61"/>
          <w:sz w:val="27"/>
        </w:rPr>
        <w:t>CHAPTER 5</w:t>
      </w:r>
    </w:p>
    <w:p w14:paraId="09F2C44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When the tail lifted, I glanced at the cracked stone below.</w:t>
      </w:r>
    </w:p>
    <w:p w14:paraId="0257AF7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Yes.</w:t>
      </w:r>
    </w:p>
    <w:p w14:paraId="377BBD5F">
      <w:pPr>
        <w:keepNext w:val="0"/>
        <w:keepLines w:val="0"/>
        <w:pageBreakBefore w:val="0"/>
        <w:widowControl/>
        <w:kinsoku/>
        <w:wordWrap/>
        <w:overflowPunct/>
        <w:topLinePunct w:val="0"/>
        <w:autoSpaceDE/>
        <w:autoSpaceDN/>
        <w:bidi w:val="0"/>
        <w:adjustRightInd/>
        <w:snapToGrid/>
        <w:spacing w:after="60" w:line="240" w:lineRule="auto"/>
        <w:textAlignment w:val="auto"/>
        <w:rPr>
          <w:b/>
          <w:color w:val="193F61"/>
          <w:sz w:val="27"/>
        </w:rPr>
      </w:pPr>
      <w:r>
        <w:rPr>
          <w:sz w:val="23"/>
        </w:rPr>
        <w:t>Aldric was far stronger than Caspian ever was.</w:t>
      </w:r>
    </w:p>
    <w:p w14:paraId="5C74043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To make sure I never got betrayed by a merman again,</w:t>
      </w:r>
    </w:p>
    <w:p w14:paraId="7EC5B3D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forced Aldric to blood-bind himself to me.</w:t>
      </w:r>
    </w:p>
    <w:p w14:paraId="3625EF7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looked at me and asked, "You really can make me king?"</w:t>
      </w:r>
    </w:p>
    <w:p w14:paraId="7DFEF00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didn't answer.</w:t>
      </w:r>
    </w:p>
    <w:p w14:paraId="2018250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master should have the final word.</w:t>
      </w:r>
    </w:p>
    <w:p w14:paraId="3C24EEA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Last life, I poured everything into making Caspian the Mer-King and forgot the simplest truth:</w:t>
      </w:r>
    </w:p>
    <w:p w14:paraId="18D9F4A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only real power is your own.</w:t>
      </w:r>
    </w:p>
    <w:p w14:paraId="3C4D641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Aldric performs well, the throne is his.</w:t>
      </w:r>
    </w:p>
    <w:p w14:paraId="6A7968F4">
      <w:pPr>
        <w:keepNext w:val="0"/>
        <w:keepLines w:val="0"/>
        <w:pageBreakBefore w:val="0"/>
        <w:widowControl/>
        <w:kinsoku/>
        <w:wordWrap/>
        <w:overflowPunct/>
        <w:topLinePunct w:val="0"/>
        <w:autoSpaceDE/>
        <w:autoSpaceDN/>
        <w:bidi w:val="0"/>
        <w:adjustRightInd/>
        <w:snapToGrid/>
        <w:spacing w:line="240" w:lineRule="auto"/>
        <w:textAlignment w:val="auto"/>
      </w:pPr>
    </w:p>
    <w:p w14:paraId="7F1CFA2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he shows even one sign of betrayal, then in this life he'll be nothing but something warm in my bed.</w:t>
      </w:r>
    </w:p>
    <w:p w14:paraId="79C4FE4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you're not leaving, good."</w:t>
      </w:r>
    </w:p>
    <w:p w14:paraId="6CCA981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turned to walk away.</w:t>
      </w:r>
    </w:p>
    <w:p w14:paraId="4A20AA8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next second, Aldric sliced open his tail and drew blood.</w:t>
      </w:r>
    </w:p>
    <w:p w14:paraId="1231717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"I'm willing."</w:t>
      </w:r>
    </w:p>
    <w:p w14:paraId="4355D19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bond was complete.</w:t>
      </w:r>
    </w:p>
    <w:p w14:paraId="721331B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Afterward, he stood beside me, looking oddly stiff.</w:t>
      </w:r>
    </w:p>
    <w:p w14:paraId="3413AD6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"I'm yours now.</w:t>
      </w:r>
    </w:p>
    <w:p w14:paraId="0C276FD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Your merman."</w:t>
      </w:r>
    </w:p>
    <w:p w14:paraId="4F225FF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faint flush spread across his face.</w:t>
      </w:r>
    </w:p>
    <w:p w14:paraId="6B84E00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Cute.</w:t>
      </w:r>
    </w:p>
    <w:p w14:paraId="7B72C69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tilted my chin toward the bed and teased him.</w:t>
      </w:r>
    </w:p>
    <w:p w14:paraId="16701E2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get on it."</w:t>
      </w:r>
    </w:p>
    <w:p w14:paraId="0517AD8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face turned even redder.</w:t>
      </w:r>
    </w:p>
    <w:p w14:paraId="0883691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moved over one careful step at a time and sat on the edge of the bed.</w:t>
      </w:r>
    </w:p>
    <w:p w14:paraId="0D8CFE9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To keep from staining it, he left his injured tail hanging off the side.</w:t>
      </w:r>
    </w:p>
    <w:p w14:paraId="3D200D4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are you doing?"</w:t>
      </w:r>
    </w:p>
    <w:p w14:paraId="5379A62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almost laughed looking at him.</w:t>
      </w:r>
    </w:p>
    <w:p w14:paraId="0025767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all that attitude before had been an act?</w:t>
      </w:r>
    </w:p>
    <w:p w14:paraId="5F87141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reached out on purpose and touched his tail.</w:t>
      </w:r>
    </w:p>
    <w:p w14:paraId="3E1FC02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know when a family buys a merman home, the daughter marries him, right?</w:t>
      </w:r>
    </w:p>
    <w:p w14:paraId="2636E8B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By that logic...</w:t>
      </w:r>
    </w:p>
    <w:p w14:paraId="3B65FE2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you're my husband now."</w:t>
      </w:r>
    </w:p>
    <w:p w14:paraId="7B2F46A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didn't answer.</w:t>
      </w:r>
    </w:p>
    <w:p w14:paraId="79A1B11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the second I touched him, his tail gave one small tremor.</w:t>
      </w:r>
    </w:p>
    <w:p w14:paraId="7599C75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he closed his eyes like he'd surrendered to fate.</w:t>
      </w:r>
    </w:p>
    <w:p w14:paraId="4881ECE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laughed softly, turned away, and grabbed the medicine.</w:t>
      </w:r>
    </w:p>
    <w:p w14:paraId="51E83F6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kept his eyes shut while I bent over his wound and blew on it lightly.</w:t>
      </w:r>
    </w:p>
    <w:p w14:paraId="2794899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"Does it hurt?"</w:t>
      </w:r>
    </w:p>
    <w:p w14:paraId="0DE268A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"Huh?"</w:t>
      </w:r>
    </w:p>
    <w:p w14:paraId="327F87E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tail started wagging in tiny little motions.</w:t>
      </w:r>
    </w:p>
    <w:p w14:paraId="5532148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For a merman, that was pleasure.</w:t>
      </w:r>
    </w:p>
    <w:p w14:paraId="16CBEFA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rubbed the medicine in, then sat back down.</w:t>
      </w:r>
    </w:p>
    <w:p w14:paraId="31E8317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"No water for the next few days.</w:t>
      </w:r>
    </w:p>
    <w:p w14:paraId="60DFCD5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You'll be fine soon.</w:t>
      </w:r>
    </w:p>
    <w:p w14:paraId="250AC16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Better now?"</w:t>
      </w:r>
    </w:p>
    <w:p w14:paraId="070EB9E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flush still hadn't left his face.</w:t>
      </w:r>
    </w:p>
    <w:p w14:paraId="2135EA0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shot me one quick look, then turned away with all the pride in the world.</w:t>
      </w:r>
    </w:p>
    <w:p w14:paraId="2EADAFA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"It looks ugly.</w:t>
      </w:r>
    </w:p>
    <w:p w14:paraId="05E0EFF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Doesn't match my tail at all."</w:t>
      </w:r>
    </w:p>
    <w:p w14:paraId="328F12C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Oh?</w:t>
      </w:r>
    </w:p>
    <w:p w14:paraId="5A8BBC0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why was he wagging it?</w:t>
      </w:r>
    </w:p>
    <w:p w14:paraId="150FDF1E">
      <w:pPr>
        <w:keepNext w:val="0"/>
        <w:keepLines w:val="0"/>
        <w:pageBreakBefore w:val="0"/>
        <w:widowControl/>
        <w:kinsoku/>
        <w:wordWrap/>
        <w:overflowPunct/>
        <w:topLinePunct w:val="0"/>
        <w:autoSpaceDE/>
        <w:autoSpaceDN/>
        <w:bidi w:val="0"/>
        <w:adjustRightInd/>
        <w:snapToGrid/>
        <w:spacing w:line="240" w:lineRule="auto"/>
        <w:textAlignment w:val="auto"/>
      </w:pPr>
    </w:p>
    <w:p w14:paraId="2AA7A00B">
      <w:pPr>
        <w:keepNext w:val="0"/>
        <w:keepLines w:val="0"/>
        <w:pageBreakBefore w:val="0"/>
        <w:widowControl/>
        <w:kinsoku/>
        <w:wordWrap/>
        <w:overflowPunct/>
        <w:topLinePunct w:val="0"/>
        <w:autoSpaceDE/>
        <w:autoSpaceDN/>
        <w:bidi w:val="0"/>
        <w:adjustRightInd/>
        <w:snapToGrid/>
        <w:spacing w:before="200" w:after="80" w:line="240" w:lineRule="auto"/>
        <w:textAlignment w:val="auto"/>
      </w:pPr>
      <w:r>
        <w:rPr>
          <w:b/>
          <w:color w:val="193F61"/>
          <w:sz w:val="27"/>
        </w:rPr>
        <w:t>CHAPTER 6</w:t>
      </w:r>
    </w:p>
    <w:p w14:paraId="4F036F6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Once Aldric's tail healed, training started.</w:t>
      </w:r>
    </w:p>
    <w:p w14:paraId="55FDF61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Every day.</w:t>
      </w:r>
    </w:p>
    <w:p w14:paraId="71BE9B6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No breaks.</w:t>
      </w:r>
    </w:p>
    <w:p w14:paraId="6279473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This life, I trained too.</w:t>
      </w:r>
    </w:p>
    <w:p w14:paraId="51956EE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Mer-King's wife can't be helpless.</w:t>
      </w:r>
    </w:p>
    <w:p w14:paraId="5389509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We hadn't been at it long when Morgana showed up with Gideon.</w:t>
      </w:r>
    </w:p>
    <w:p w14:paraId="7E0964A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"Wow.</w:t>
      </w:r>
    </w:p>
    <w:p w14:paraId="251DBE1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Look at you, little sister. You really threw yourself in as a training partner.</w:t>
      </w:r>
    </w:p>
    <w:p w14:paraId="3CD56E5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spent so long choosing at the auction, I thought you'd pick somebody special.</w:t>
      </w:r>
    </w:p>
    <w:p w14:paraId="25E9C73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Turns out he's nothing.</w:t>
      </w:r>
    </w:p>
    <w:p w14:paraId="618F1EF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Not even half of Gideon."</w:t>
      </w:r>
    </w:p>
    <w:p w14:paraId="0D5F2A2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stopped and looked at them.</w:t>
      </w:r>
    </w:p>
    <w:p w14:paraId="03A5FA3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Gideon was big.</w:t>
      </w:r>
    </w:p>
    <w:p w14:paraId="411349C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Sure.</w:t>
      </w:r>
    </w:p>
    <w:p w14:paraId="4D631A7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in my last life he was never anything remarkable.</w:t>
      </w:r>
    </w:p>
    <w:p w14:paraId="1531237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And Morgana never knew how to handle mermen properly.</w:t>
      </w:r>
    </w:p>
    <w:p w14:paraId="73CACCB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After they married, Father handed me control of the household instead of her.</w:t>
      </w:r>
    </w:p>
    <w:p w14:paraId="1837DF7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didn't speak.</w:t>
      </w:r>
    </w:p>
    <w:p w14:paraId="490BE5A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stepped in front of me first.</w:t>
      </w:r>
    </w:p>
    <w:p w14:paraId="4A68C3A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laughed.</w:t>
      </w:r>
    </w:p>
    <w:p w14:paraId="19BA5EF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dare bare your teeth at me?</w:t>
      </w:r>
    </w:p>
    <w:p w14:paraId="4BFF0CD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I'm the eldest daughter here.</w:t>
      </w:r>
    </w:p>
    <w:p w14:paraId="4C3317D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This house will be mine one day.</w:t>
      </w:r>
    </w:p>
    <w:p w14:paraId="0927B53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Gideon - teach him a lesson."</w:t>
      </w:r>
    </w:p>
    <w:p w14:paraId="33DB798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Gideon charged.</w:t>
      </w:r>
    </w:p>
    <w:p w14:paraId="6567D3B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didn't even hurry.</w:t>
      </w:r>
    </w:p>
    <w:p w14:paraId="324F792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had enough time to move me out of harm's way before turning to fight.</w:t>
      </w:r>
    </w:p>
    <w:p w14:paraId="2F66B7E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Good.</w:t>
      </w:r>
    </w:p>
    <w:p w14:paraId="503FD86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wanted to see what he could really do.</w:t>
      </w:r>
    </w:p>
    <w:p w14:paraId="66045A2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two of them went at it hard.</w:t>
      </w:r>
    </w:p>
    <w:p w14:paraId="108B619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only a few exchanges in, Gideon was already losing ground.</w:t>
      </w:r>
    </w:p>
    <w:p w14:paraId="351FA6D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who had come in so smug, was now screaming from the sidelines.</w:t>
      </w:r>
    </w:p>
    <w:p w14:paraId="73B265B6">
      <w:pPr>
        <w:keepNext w:val="0"/>
        <w:keepLines w:val="0"/>
        <w:pageBreakBefore w:val="0"/>
        <w:widowControl/>
        <w:kinsoku/>
        <w:wordWrap/>
        <w:overflowPunct/>
        <w:topLinePunct w:val="0"/>
        <w:autoSpaceDE/>
        <w:autoSpaceDN/>
        <w:bidi w:val="0"/>
        <w:adjustRightInd/>
        <w:snapToGrid/>
        <w:spacing w:after="60" w:line="240" w:lineRule="auto"/>
        <w:textAlignment w:val="auto"/>
        <w:rPr>
          <w:sz w:val="23"/>
        </w:rPr>
      </w:pPr>
      <w:r>
        <w:rPr>
          <w:sz w:val="23"/>
        </w:rPr>
        <w:t>"Kill him!</w:t>
      </w:r>
    </w:p>
    <w:p w14:paraId="5B80F2A3">
      <w:pPr>
        <w:keepNext w:val="0"/>
        <w:keepLines w:val="0"/>
        <w:pageBreakBefore w:val="0"/>
        <w:widowControl/>
        <w:kinsoku/>
        <w:wordWrap/>
        <w:overflowPunct/>
        <w:topLinePunct w:val="0"/>
        <w:autoSpaceDE/>
        <w:autoSpaceDN/>
        <w:bidi w:val="0"/>
        <w:adjustRightInd/>
        <w:snapToGrid/>
        <w:spacing w:before="200" w:after="80" w:line="240" w:lineRule="auto"/>
        <w:textAlignment w:val="auto"/>
        <w:rPr>
          <w:rFonts w:hint="eastAsia" w:eastAsia="宋体"/>
          <w:lang w:val="en-US" w:eastAsia="zh-CN"/>
        </w:rPr>
      </w:pPr>
      <w:r>
        <w:rPr>
          <w:b/>
          <w:color w:val="193F61"/>
          <w:sz w:val="27"/>
        </w:rPr>
        <w:t xml:space="preserve">CHAPTER </w:t>
      </w:r>
      <w:r>
        <w:rPr>
          <w:rFonts w:hint="eastAsia" w:eastAsia="宋体"/>
          <w:b/>
          <w:color w:val="193F61"/>
          <w:sz w:val="27"/>
          <w:lang w:val="en-US" w:eastAsia="zh-CN"/>
        </w:rPr>
        <w:t>7</w:t>
      </w:r>
    </w:p>
    <w:p w14:paraId="594962F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are you holding back for?</w:t>
      </w:r>
    </w:p>
    <w:p w14:paraId="2332804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Kill him - I'll cover for you!"</w:t>
      </w:r>
    </w:p>
    <w:p w14:paraId="57C12E5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Gideon didn't look any different.</w:t>
      </w:r>
    </w:p>
    <w:p w14:paraId="1140F97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did.</w:t>
      </w:r>
    </w:p>
    <w:p w14:paraId="258E0F1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moves had turned deadly.</w:t>
      </w:r>
    </w:p>
    <w:p w14:paraId="09DDAC3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Just as he was about to break Gideon's tail, Morgana let out a scream.</w:t>
      </w:r>
    </w:p>
    <w:p w14:paraId="295C534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"How dare you!</w:t>
      </w:r>
    </w:p>
    <w:p w14:paraId="19EB868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Aurora, is this the kind of beast you raise? He dares touch my merman like this?"</w:t>
      </w:r>
    </w:p>
    <w:p w14:paraId="27BA6A4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smiled.</w:t>
      </w:r>
    </w:p>
    <w:p w14:paraId="3DE8347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"Sister, wasn't it your merman who started this?</w:t>
      </w:r>
    </w:p>
    <w:p w14:paraId="11CC084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And weren't you the one screaming for him to kill Aldric?</w:t>
      </w:r>
    </w:p>
    <w:p w14:paraId="39609FE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servants heard you too."</w:t>
      </w:r>
    </w:p>
    <w:p w14:paraId="75D141D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 couldn't beat me with words, so she rushed at me instead.</w:t>
      </w:r>
    </w:p>
    <w:p w14:paraId="12047BF0">
      <w:pPr>
        <w:keepNext w:val="0"/>
        <w:keepLines w:val="0"/>
        <w:pageBreakBefore w:val="0"/>
        <w:widowControl/>
        <w:kinsoku/>
        <w:wordWrap/>
        <w:overflowPunct/>
        <w:topLinePunct w:val="0"/>
        <w:autoSpaceDE/>
        <w:autoSpaceDN/>
        <w:bidi w:val="0"/>
        <w:adjustRightInd/>
        <w:snapToGrid/>
        <w:spacing w:line="240" w:lineRule="auto"/>
        <w:textAlignment w:val="auto"/>
      </w:pPr>
    </w:p>
    <w:p w14:paraId="3B07D2B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Gideon gets hurt, Father will punish you for this!</w:t>
      </w:r>
    </w:p>
    <w:p w14:paraId="4602AF3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paid a fortune for him!"</w:t>
      </w:r>
    </w:p>
    <w:p w14:paraId="027C071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held her gaze for a beat, then told Aldric to let Gideon go.</w:t>
      </w:r>
    </w:p>
    <w:p w14:paraId="3B5AF8B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Only then did Morgana sneer.</w:t>
      </w:r>
    </w:p>
    <w:p w14:paraId="7C23EA3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"At least you know your place.</w:t>
      </w:r>
    </w:p>
    <w:p w14:paraId="6C4EABB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big sister is still a big sister.</w:t>
      </w:r>
    </w:p>
    <w:p w14:paraId="4468BFB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This house will never be yours."</w:t>
      </w:r>
    </w:p>
    <w:p w14:paraId="69A8732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she stormed off with Gideon, still cursing.</w:t>
      </w:r>
    </w:p>
    <w:p w14:paraId="1CB6928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stood beside me, visibly unhappy.</w:t>
      </w:r>
    </w:p>
    <w:p w14:paraId="5D9CE97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should've killed him."</w:t>
      </w:r>
    </w:p>
    <w:p w14:paraId="7DF944D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watched them leave and murmured, "What's the rush?"</w:t>
      </w:r>
    </w:p>
    <w:p w14:paraId="2033AB7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had already tasted one loss.</w:t>
      </w:r>
    </w:p>
    <w:p w14:paraId="0F62C1A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Now she would hate me even more.</w:t>
      </w:r>
    </w:p>
    <w:p w14:paraId="11236F8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And if I wanted her destroyed,</w:t>
      </w:r>
    </w:p>
    <w:p w14:paraId="2A8D11C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first had to let her go mad.</w:t>
      </w:r>
    </w:p>
    <w:p w14:paraId="384294E4">
      <w:pPr>
        <w:keepNext w:val="0"/>
        <w:keepLines w:val="0"/>
        <w:pageBreakBefore w:val="0"/>
        <w:widowControl/>
        <w:kinsoku/>
        <w:wordWrap/>
        <w:overflowPunct/>
        <w:topLinePunct w:val="0"/>
        <w:autoSpaceDE/>
        <w:autoSpaceDN/>
        <w:bidi w:val="0"/>
        <w:adjustRightInd/>
        <w:snapToGrid/>
        <w:spacing w:line="240" w:lineRule="auto"/>
        <w:textAlignment w:val="auto"/>
      </w:pPr>
    </w:p>
    <w:p w14:paraId="4C7E8FF6">
      <w:pPr>
        <w:keepNext w:val="0"/>
        <w:keepLines w:val="0"/>
        <w:pageBreakBefore w:val="0"/>
        <w:widowControl/>
        <w:kinsoku/>
        <w:wordWrap/>
        <w:overflowPunct/>
        <w:topLinePunct w:val="0"/>
        <w:autoSpaceDE/>
        <w:autoSpaceDN/>
        <w:bidi w:val="0"/>
        <w:adjustRightInd/>
        <w:snapToGrid/>
        <w:spacing w:before="200" w:after="80" w:line="240" w:lineRule="auto"/>
        <w:textAlignment w:val="auto"/>
        <w:rPr>
          <w:rFonts w:hint="eastAsia" w:eastAsia="宋体"/>
          <w:lang w:val="en-US" w:eastAsia="zh-CN"/>
        </w:rPr>
      </w:pPr>
      <w:r>
        <w:rPr>
          <w:b/>
          <w:color w:val="193F61"/>
          <w:sz w:val="27"/>
        </w:rPr>
        <w:t xml:space="preserve">CHAPTER </w:t>
      </w:r>
      <w:r>
        <w:rPr>
          <w:rFonts w:hint="eastAsia" w:eastAsia="宋体"/>
          <w:b/>
          <w:color w:val="193F61"/>
          <w:sz w:val="27"/>
          <w:lang w:val="en-US" w:eastAsia="zh-CN"/>
        </w:rPr>
        <w:t>8</w:t>
      </w:r>
    </w:p>
    <w:p w14:paraId="1E8F759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After that, Morgana started picking fights with me over everything.</w:t>
      </w:r>
    </w:p>
    <w:p w14:paraId="6E6E759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thought she'd go crying to Father first.</w:t>
      </w:r>
    </w:p>
    <w:p w14:paraId="18062EC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Instead, she brought Caspian home and made him a servant.</w:t>
      </w:r>
    </w:p>
    <w:p w14:paraId="3AA1AD3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day he blocked my path inside the house and started begging,</w:t>
      </w:r>
    </w:p>
    <w:p w14:paraId="0DA7B2A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almost laughed from the shock.</w:t>
      </w:r>
    </w:p>
    <w:p w14:paraId="6B1D1CD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"Why are you here?"</w:t>
      </w:r>
    </w:p>
    <w:p w14:paraId="2642C94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stepped out from the side, smiling.</w:t>
      </w:r>
    </w:p>
    <w:p w14:paraId="5FFA0D4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was with her.</w:t>
      </w:r>
    </w:p>
    <w:p w14:paraId="549807A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"Looks like the rumors outside were true after all."</w:t>
      </w:r>
    </w:p>
    <w:p w14:paraId="2275A98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looked at her blankly.</w:t>
      </w:r>
    </w:p>
    <w:p w14:paraId="42ED712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rumors?"</w:t>
      </w:r>
    </w:p>
    <w:p w14:paraId="1D4391C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Father's face darkened.</w:t>
      </w:r>
    </w:p>
    <w:p w14:paraId="6A5F945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"Aurora, you've already chosen a merman. Why are you still tangled up with him?</w:t>
      </w:r>
    </w:p>
    <w:p w14:paraId="53D6E7A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Your sister ran into him outside. To keep him from spreading nonsense, she had no choice but to bring him back. Otherwise your reputation would be ruined."</w:t>
      </w:r>
    </w:p>
    <w:p w14:paraId="25833BC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w:t>
      </w:r>
    </w:p>
    <w:p w14:paraId="23755D5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walked over with a smug smile and tilted Caspian's chin up with the tip of her shoe.</w:t>
      </w:r>
    </w:p>
    <w:p w14:paraId="2C55131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"Little sister, he's been trying every possible way to get into Stormcrest Manor. All just to get to you.</w:t>
      </w:r>
    </w:p>
    <w:p w14:paraId="3B16178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Honestly, if you wanted him that badly, why didn't you just buy him at the auction? Why bother bringing Aldric home?"</w:t>
      </w:r>
    </w:p>
    <w:p w14:paraId="330348F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more she talked, the darker Father's face got.</w:t>
      </w:r>
    </w:p>
    <w:p w14:paraId="0BF77E4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"Aurora, if you can't clean this mess up, then get out of this house."</w:t>
      </w:r>
    </w:p>
    <w:p w14:paraId="09B6F74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he stormed off.</w:t>
      </w:r>
    </w:p>
    <w:p w14:paraId="52C4884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smiled sweetly at me.</w:t>
      </w:r>
    </w:p>
    <w:p w14:paraId="46AE75F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really are talented, little sister.</w:t>
      </w:r>
    </w:p>
    <w:p w14:paraId="3E50664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Take your time dealing with it."</w:t>
      </w:r>
    </w:p>
    <w:p w14:paraId="6B670FA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 knelt on the ground, looking up at me with naked longing.</w:t>
      </w:r>
    </w:p>
    <w:p w14:paraId="0928343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you like me that much, then stay."</w:t>
      </w:r>
    </w:p>
    <w:p w14:paraId="0E1017E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Better to keep him where I could see him.</w:t>
      </w:r>
    </w:p>
    <w:p w14:paraId="2BD95C1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Without my heart's blood, this version of Caspian wouldn't survive long anyway.</w:t>
      </w:r>
    </w:p>
    <w:p w14:paraId="74B4BB75">
      <w:pPr>
        <w:keepNext w:val="0"/>
        <w:keepLines w:val="0"/>
        <w:pageBreakBefore w:val="0"/>
        <w:widowControl/>
        <w:kinsoku/>
        <w:wordWrap/>
        <w:overflowPunct/>
        <w:topLinePunct w:val="0"/>
        <w:autoSpaceDE/>
        <w:autoSpaceDN/>
        <w:bidi w:val="0"/>
        <w:adjustRightInd/>
        <w:snapToGrid/>
        <w:spacing w:line="240" w:lineRule="auto"/>
        <w:textAlignment w:val="auto"/>
      </w:pPr>
    </w:p>
    <w:p w14:paraId="04BE107B">
      <w:pPr>
        <w:keepNext w:val="0"/>
        <w:keepLines w:val="0"/>
        <w:pageBreakBefore w:val="0"/>
        <w:widowControl/>
        <w:kinsoku/>
        <w:wordWrap/>
        <w:overflowPunct/>
        <w:topLinePunct w:val="0"/>
        <w:autoSpaceDE/>
        <w:autoSpaceDN/>
        <w:bidi w:val="0"/>
        <w:adjustRightInd/>
        <w:snapToGrid/>
        <w:spacing w:before="200" w:after="80" w:line="240" w:lineRule="auto"/>
        <w:textAlignment w:val="auto"/>
        <w:rPr>
          <w:rFonts w:hint="eastAsia" w:eastAsia="宋体"/>
          <w:lang w:val="en-US" w:eastAsia="zh-CN"/>
        </w:rPr>
      </w:pPr>
      <w:r>
        <w:rPr>
          <w:b/>
          <w:color w:val="193F61"/>
          <w:sz w:val="27"/>
        </w:rPr>
        <w:t xml:space="preserve">CHAPTER </w:t>
      </w:r>
      <w:r>
        <w:rPr>
          <w:rFonts w:hint="eastAsia" w:eastAsia="宋体"/>
          <w:b/>
          <w:color w:val="193F61"/>
          <w:sz w:val="27"/>
          <w:lang w:val="en-US" w:eastAsia="zh-CN"/>
        </w:rPr>
        <w:t>9</w:t>
      </w:r>
    </w:p>
    <w:p w14:paraId="1363271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From then on, Caspian started hovering around me every day.</w:t>
      </w:r>
    </w:p>
    <w:p w14:paraId="5228F9A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meanwhile, suddenly stopped coming near me.</w:t>
      </w:r>
    </w:p>
    <w:p w14:paraId="1F43134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cornered him in the back garden one morning.</w:t>
      </w:r>
    </w:p>
    <w:p w14:paraId="6927101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made a face and stepped away from me.</w:t>
      </w:r>
    </w:p>
    <w:p w14:paraId="21602DC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"You're still looking for me?</w:t>
      </w:r>
    </w:p>
    <w:p w14:paraId="6EDE028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Shouldn't you be with that poor little Caspian instead?</w:t>
      </w:r>
    </w:p>
    <w:p w14:paraId="2E75C7D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whole thing on the street was a setup, wasn't it? You just wanted to trick me into bonding with you."</w:t>
      </w:r>
    </w:p>
    <w:p w14:paraId="64B75C5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was genuinely angry.</w:t>
      </w:r>
    </w:p>
    <w:p w14:paraId="53B1872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tail kept thudding against the ground.</w:t>
      </w:r>
    </w:p>
    <w:p w14:paraId="6984E51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looked at him with amusement.</w:t>
      </w:r>
    </w:p>
    <w:p w14:paraId="6650C79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"Once the bond is made, you can't run.</w:t>
      </w:r>
    </w:p>
    <w:p w14:paraId="7F58478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what now?</w:t>
      </w:r>
    </w:p>
    <w:p w14:paraId="6E880D3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Do you still want to be king or not?"</w:t>
      </w:r>
    </w:p>
    <w:p w14:paraId="7BF5D04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shot me a dull look, like he thought I was feeding him a lie.</w:t>
      </w:r>
    </w:p>
    <w:p w14:paraId="13F975B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"There's a Mer-King Tournament in two months.</w:t>
      </w:r>
    </w:p>
    <w:p w14:paraId="730CD24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you want the throne, that's your chance."</w:t>
      </w:r>
    </w:p>
    <w:p w14:paraId="5430A80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still looked doubtful, so I explained a little more.</w:t>
      </w:r>
    </w:p>
    <w:p w14:paraId="311E4B5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"Really?</w:t>
      </w:r>
    </w:p>
    <w:p w14:paraId="4B73FB1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There's nothing between you and that merman?"</w:t>
      </w:r>
    </w:p>
    <w:p w14:paraId="5F205F3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practically had to swear it.</w:t>
      </w:r>
    </w:p>
    <w:p w14:paraId="60238B4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Only then did Aldric huff a couple of times and go back to training with me.</w:t>
      </w:r>
    </w:p>
    <w:p w14:paraId="051E643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We trained together in the back garden every day, sweating through the afternoons.</w:t>
      </w:r>
    </w:p>
    <w:p w14:paraId="764B7E0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Every so often, Caspian would happen to pass by.</w:t>
      </w:r>
    </w:p>
    <w:p w14:paraId="38D9DFD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One day Aldric muttered darkly,</w:t>
      </w:r>
    </w:p>
    <w:p w14:paraId="72C8497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should snap his tail.</w:t>
      </w:r>
    </w:p>
    <w:p w14:paraId="2FD0AEC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let's see how he keeps following you around."</w:t>
      </w:r>
    </w:p>
    <w:p w14:paraId="59DEA18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w:t>
      </w:r>
    </w:p>
    <w:p w14:paraId="78A1707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have my own plan."</w:t>
      </w:r>
    </w:p>
    <w:p w14:paraId="27898EA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After all, I had fed Caspian enough heart's blood in my last life.</w:t>
      </w:r>
    </w:p>
    <w:p w14:paraId="162317B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debt deserved interest.</w:t>
      </w:r>
    </w:p>
    <w:p w14:paraId="4B0912D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he was stupid enough to walk back into my hands on his own,</w:t>
      </w:r>
    </w:p>
    <w:p w14:paraId="74F49C4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I had every right to be cruel.</w:t>
      </w:r>
    </w:p>
    <w:p w14:paraId="091A5137">
      <w:pPr>
        <w:keepNext w:val="0"/>
        <w:keepLines w:val="0"/>
        <w:pageBreakBefore w:val="0"/>
        <w:widowControl/>
        <w:kinsoku/>
        <w:wordWrap/>
        <w:overflowPunct/>
        <w:topLinePunct w:val="0"/>
        <w:autoSpaceDE/>
        <w:autoSpaceDN/>
        <w:bidi w:val="0"/>
        <w:adjustRightInd/>
        <w:snapToGrid/>
        <w:spacing w:line="240" w:lineRule="auto"/>
        <w:textAlignment w:val="auto"/>
      </w:pPr>
    </w:p>
    <w:p w14:paraId="2D86D9F1">
      <w:pPr>
        <w:keepNext w:val="0"/>
        <w:keepLines w:val="0"/>
        <w:pageBreakBefore w:val="0"/>
        <w:widowControl/>
        <w:kinsoku/>
        <w:wordWrap/>
        <w:overflowPunct/>
        <w:topLinePunct w:val="0"/>
        <w:autoSpaceDE/>
        <w:autoSpaceDN/>
        <w:bidi w:val="0"/>
        <w:adjustRightInd/>
        <w:snapToGrid/>
        <w:spacing w:before="200" w:after="80" w:line="240" w:lineRule="auto"/>
        <w:textAlignment w:val="auto"/>
        <w:rPr>
          <w:rFonts w:hint="default" w:eastAsia="宋体"/>
          <w:lang w:val="en-US" w:eastAsia="zh-CN"/>
        </w:rPr>
      </w:pPr>
      <w:r>
        <w:rPr>
          <w:b/>
          <w:color w:val="193F61"/>
          <w:sz w:val="27"/>
        </w:rPr>
        <w:t xml:space="preserve">CHAPTER </w:t>
      </w:r>
      <w:r>
        <w:rPr>
          <w:rFonts w:hint="eastAsia" w:eastAsia="宋体"/>
          <w:b/>
          <w:color w:val="193F61"/>
          <w:sz w:val="27"/>
          <w:lang w:val="en-US" w:eastAsia="zh-CN"/>
        </w:rPr>
        <w:t>10</w:t>
      </w:r>
    </w:p>
    <w:p w14:paraId="72E2DB4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night, I called Caspian into my room to serve me.</w:t>
      </w:r>
    </w:p>
    <w:p w14:paraId="08E303A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Mer-King from my last life was now kneeling at my feet, holding my basin of water.</w:t>
      </w:r>
    </w:p>
    <w:p w14:paraId="4244BBB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Because of his injuries, he kept swaying weakly every few moments.</w:t>
      </w:r>
    </w:p>
    <w:p w14:paraId="3F3D3CA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"You're not well?"</w:t>
      </w:r>
    </w:p>
    <w:p w14:paraId="3242D8E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asked the question casually.</w:t>
      </w:r>
    </w:p>
    <w:p w14:paraId="16677A1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annual Mer-King Tournament was close.</w:t>
      </w:r>
    </w:p>
    <w:p w14:paraId="19DB25B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 had to be desperate by now.</w:t>
      </w:r>
    </w:p>
    <w:p w14:paraId="047E7B3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In my last life, I had helped him become king.</w:t>
      </w:r>
    </w:p>
    <w:p w14:paraId="57C2AC0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How could someone who had once stood at the top ever be willing to stay a servant?</w:t>
      </w:r>
    </w:p>
    <w:p w14:paraId="35321BC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Which meant for the sake of my heart's blood alone,</w:t>
      </w:r>
    </w:p>
    <w:p w14:paraId="20C5859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would endure anything.</w:t>
      </w:r>
    </w:p>
    <w:p w14:paraId="62FA1B1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slumped weakly to the floor.</w:t>
      </w:r>
    </w:p>
    <w:p w14:paraId="1280732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"My tail was injured in the water cells.</w:t>
      </w:r>
    </w:p>
    <w:p w14:paraId="46C5495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It still hasn't healed."</w:t>
      </w:r>
    </w:p>
    <w:p w14:paraId="0FBA939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nodded like I knew nothing.</w:t>
      </w:r>
    </w:p>
    <w:p w14:paraId="19F9A34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"And how exactly does it heal?</w:t>
      </w:r>
    </w:p>
    <w:p w14:paraId="2C4DB19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This house doesn't keep useless people."</w:t>
      </w:r>
    </w:p>
    <w:p w14:paraId="27C674C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looked at me, cautious.</w:t>
      </w:r>
    </w:p>
    <w:p w14:paraId="27EE8A9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"It takes human heart's blood.</w:t>
      </w:r>
    </w:p>
    <w:p w14:paraId="4619332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Forty-nine days.</w:t>
      </w:r>
    </w:p>
    <w:p w14:paraId="2A07941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Drink it every day, and I recover."</w:t>
      </w:r>
    </w:p>
    <w:p w14:paraId="2A8413F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said nothing.</w:t>
      </w:r>
    </w:p>
    <w:p w14:paraId="605C1C2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At this point, he was just a servant.</w:t>
      </w:r>
    </w:p>
    <w:p w14:paraId="2EBDECA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Seeing I didn't respond, he coughed twice and kept going.</w:t>
      </w:r>
    </w:p>
    <w:p w14:paraId="5211F32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know I'm useless. In this life, all I want is to stay by your side. I wouldn't dare ask for heart's blood."</w:t>
      </w:r>
    </w:p>
    <w:p w14:paraId="599CF57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why insist on staying by my side?"</w:t>
      </w:r>
    </w:p>
    <w:p w14:paraId="13269B1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studied my face, like he was looking for any sign that I was pretending.</w:t>
      </w:r>
    </w:p>
    <w:p w14:paraId="1B52151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gave him none.</w:t>
      </w:r>
    </w:p>
    <w:p w14:paraId="40E2F56E">
      <w:pPr>
        <w:keepNext w:val="0"/>
        <w:keepLines w:val="0"/>
        <w:pageBreakBefore w:val="0"/>
        <w:widowControl/>
        <w:kinsoku/>
        <w:wordWrap/>
        <w:overflowPunct/>
        <w:topLinePunct w:val="0"/>
        <w:autoSpaceDE/>
        <w:autoSpaceDN/>
        <w:bidi w:val="0"/>
        <w:adjustRightInd/>
        <w:snapToGrid/>
        <w:spacing w:after="60" w:line="240" w:lineRule="auto"/>
        <w:textAlignment w:val="auto"/>
        <w:rPr>
          <w:sz w:val="23"/>
        </w:rPr>
      </w:pPr>
      <w:r>
        <w:rPr>
          <w:sz w:val="23"/>
        </w:rPr>
        <w:t>Only when he was sure I was sincere did he lower his head in sadness.</w:t>
      </w:r>
    </w:p>
    <w:p w14:paraId="38D2EBF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Rora really doesn't remember me.</w:t>
      </w:r>
    </w:p>
    <w:p w14:paraId="72B7115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saved me once before.</w:t>
      </w:r>
    </w:p>
    <w:p w14:paraId="3E8C78B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Mermen always repay kindness.</w:t>
      </w:r>
    </w:p>
    <w:p w14:paraId="54393B2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That's why I insisted on staying near you.</w:t>
      </w:r>
    </w:p>
    <w:p w14:paraId="58823E6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Even if you and Aldric...</w:t>
      </w:r>
    </w:p>
    <w:p w14:paraId="502C534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as long as I can see you live this life in peace, I'll die with no regrets."</w:t>
      </w:r>
    </w:p>
    <w:p w14:paraId="3E63982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dug my nails into my palm to stop myself from slapping him.</w:t>
      </w:r>
    </w:p>
    <w:p w14:paraId="312EF11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Repay kindness?</w:t>
      </w:r>
    </w:p>
    <w:p w14:paraId="06BA6059">
      <w:pPr>
        <w:keepNext w:val="0"/>
        <w:keepLines w:val="0"/>
        <w:pageBreakBefore w:val="0"/>
        <w:widowControl/>
        <w:kinsoku/>
        <w:wordWrap/>
        <w:overflowPunct/>
        <w:topLinePunct w:val="0"/>
        <w:autoSpaceDE/>
        <w:autoSpaceDN/>
        <w:bidi w:val="0"/>
        <w:adjustRightInd/>
        <w:snapToGrid/>
        <w:spacing w:after="60" w:line="240" w:lineRule="auto"/>
        <w:textAlignment w:val="auto"/>
        <w:rPr>
          <w:sz w:val="23"/>
        </w:rPr>
      </w:pPr>
      <w:r>
        <w:rPr>
          <w:sz w:val="23"/>
        </w:rPr>
        <w:t>He was a snake.</w:t>
      </w:r>
    </w:p>
    <w:p w14:paraId="0D62BD33">
      <w:pPr>
        <w:keepNext w:val="0"/>
        <w:keepLines w:val="0"/>
        <w:pageBreakBefore w:val="0"/>
        <w:widowControl/>
        <w:kinsoku/>
        <w:wordWrap/>
        <w:overflowPunct/>
        <w:topLinePunct w:val="0"/>
        <w:autoSpaceDE/>
        <w:autoSpaceDN/>
        <w:bidi w:val="0"/>
        <w:adjustRightInd/>
        <w:snapToGrid/>
        <w:spacing w:before="200" w:after="80" w:line="240" w:lineRule="auto"/>
        <w:textAlignment w:val="auto"/>
        <w:rPr>
          <w:sz w:val="23"/>
        </w:rPr>
      </w:pPr>
      <w:r>
        <w:rPr>
          <w:b/>
          <w:color w:val="193F61"/>
          <w:sz w:val="27"/>
        </w:rPr>
        <w:t xml:space="preserve">CHAPTER </w:t>
      </w:r>
      <w:r>
        <w:rPr>
          <w:rFonts w:hint="eastAsia" w:eastAsia="宋体"/>
          <w:b/>
          <w:color w:val="193F61"/>
          <w:sz w:val="27"/>
          <w:lang w:val="en-US" w:eastAsia="zh-CN"/>
        </w:rPr>
        <w:t>11</w:t>
      </w:r>
    </w:p>
    <w:p w14:paraId="0EAB1D6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had taken my trust and sunk his teeth into it.</w:t>
      </w:r>
    </w:p>
    <w:p w14:paraId="539BCF3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And he still dared to sound so sincere.</w:t>
      </w:r>
    </w:p>
    <w:p w14:paraId="632DB63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I didn't remember my last life,</w:t>
      </w:r>
    </w:p>
    <w:p w14:paraId="256A785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might have believed him.</w:t>
      </w:r>
    </w:p>
    <w:p w14:paraId="61AA26B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I put on my best moved expression.</w:t>
      </w:r>
    </w:p>
    <w:p w14:paraId="1D791D29">
      <w:pPr>
        <w:keepNext w:val="0"/>
        <w:keepLines w:val="0"/>
        <w:pageBreakBefore w:val="0"/>
        <w:widowControl/>
        <w:kinsoku/>
        <w:wordWrap/>
        <w:overflowPunct/>
        <w:topLinePunct w:val="0"/>
        <w:autoSpaceDE/>
        <w:autoSpaceDN/>
        <w:bidi w:val="0"/>
        <w:adjustRightInd/>
        <w:snapToGrid/>
        <w:spacing w:line="240" w:lineRule="auto"/>
        <w:textAlignment w:val="auto"/>
      </w:pPr>
    </w:p>
    <w:p w14:paraId="58D3A7A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forty-nine days of heart's blood would really heal you...</w:t>
      </w:r>
    </w:p>
    <w:p w14:paraId="229376F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you'd recover completely?"</w:t>
      </w:r>
    </w:p>
    <w:p w14:paraId="253B88E2">
      <w:pPr>
        <w:keepNext w:val="0"/>
        <w:keepLines w:val="0"/>
        <w:pageBreakBefore w:val="0"/>
        <w:widowControl/>
        <w:kinsoku/>
        <w:wordWrap/>
        <w:overflowPunct/>
        <w:topLinePunct w:val="0"/>
        <w:autoSpaceDE/>
        <w:autoSpaceDN/>
        <w:bidi w:val="0"/>
        <w:adjustRightInd/>
        <w:snapToGrid/>
        <w:spacing w:line="240" w:lineRule="auto"/>
        <w:textAlignment w:val="auto"/>
      </w:pPr>
    </w:p>
    <w:p w14:paraId="2F19565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eyes lit up.</w:t>
      </w:r>
    </w:p>
    <w:p w14:paraId="3FDA4A8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greed was obvious.</w:t>
      </w:r>
    </w:p>
    <w:p w14:paraId="5BA45FB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Even if he was trying hard to hide it.</w:t>
      </w:r>
    </w:p>
    <w:p w14:paraId="1A9F98F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"Yes. But Rora, taking heart's blood hurts."</w:t>
      </w:r>
    </w:p>
    <w:p w14:paraId="39A8421C">
      <w:pPr>
        <w:keepNext w:val="0"/>
        <w:keepLines w:val="0"/>
        <w:pageBreakBefore w:val="0"/>
        <w:widowControl/>
        <w:kinsoku/>
        <w:wordWrap/>
        <w:overflowPunct/>
        <w:topLinePunct w:val="0"/>
        <w:autoSpaceDE/>
        <w:autoSpaceDN/>
        <w:bidi w:val="0"/>
        <w:adjustRightInd/>
        <w:snapToGrid/>
        <w:spacing w:line="240" w:lineRule="auto"/>
        <w:textAlignment w:val="auto"/>
      </w:pPr>
    </w:p>
    <w:p w14:paraId="33204C4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paused like I was really thinking it over.</w:t>
      </w:r>
    </w:p>
    <w:p w14:paraId="45B4979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I said softly, "I can save your life.</w:t>
      </w:r>
    </w:p>
    <w:p w14:paraId="7FBEACA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once you're healed, you don't come near me again."</w:t>
      </w:r>
    </w:p>
    <w:p w14:paraId="5CD7AE58">
      <w:pPr>
        <w:keepNext w:val="0"/>
        <w:keepLines w:val="0"/>
        <w:pageBreakBefore w:val="0"/>
        <w:widowControl/>
        <w:kinsoku/>
        <w:wordWrap/>
        <w:overflowPunct/>
        <w:topLinePunct w:val="0"/>
        <w:autoSpaceDE/>
        <w:autoSpaceDN/>
        <w:bidi w:val="0"/>
        <w:adjustRightInd/>
        <w:snapToGrid/>
        <w:spacing w:line="240" w:lineRule="auto"/>
        <w:textAlignment w:val="auto"/>
      </w:pPr>
    </w:p>
    <w:p w14:paraId="352FFBB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flash of hurt crossed his face.</w:t>
      </w:r>
    </w:p>
    <w:p w14:paraId="062D873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he nodded.</w:t>
      </w:r>
    </w:p>
    <w:p w14:paraId="153F163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won't.</w:t>
      </w:r>
    </w:p>
    <w:p w14:paraId="4905F08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swear."</w:t>
      </w:r>
    </w:p>
    <w:p w14:paraId="053D8F0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lowered his head.</w:t>
      </w:r>
    </w:p>
    <w:p w14:paraId="2B570C6A">
      <w:pPr>
        <w:keepNext w:val="0"/>
        <w:keepLines w:val="0"/>
        <w:pageBreakBefore w:val="0"/>
        <w:widowControl/>
        <w:kinsoku/>
        <w:wordWrap/>
        <w:overflowPunct/>
        <w:topLinePunct w:val="0"/>
        <w:autoSpaceDE/>
        <w:autoSpaceDN/>
        <w:bidi w:val="0"/>
        <w:adjustRightInd/>
        <w:snapToGrid/>
        <w:spacing w:line="240" w:lineRule="auto"/>
        <w:textAlignment w:val="auto"/>
      </w:pPr>
    </w:p>
    <w:p w14:paraId="0A04144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smiled too.</w:t>
      </w:r>
    </w:p>
    <w:p w14:paraId="1F62B3F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My heart's blood wasn't that easy to get.</w:t>
      </w:r>
    </w:p>
    <w:p w14:paraId="759D759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From that day on, I had Aldric buy fresh chicken blood off the street every day.</w:t>
      </w:r>
    </w:p>
    <w:p w14:paraId="6418ECC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Diluted with water, the taste got lighter.</w:t>
      </w:r>
    </w:p>
    <w:p w14:paraId="1BD87BD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also mixed herbs into it so Caspian wouldn't notice.</w:t>
      </w:r>
    </w:p>
    <w:p w14:paraId="4EA9138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needed just enough visible effect to keep him convinced.</w:t>
      </w:r>
    </w:p>
    <w:p w14:paraId="4C1C63F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drank bowl after bowl, frowning every time.</w:t>
      </w:r>
    </w:p>
    <w:p w14:paraId="129FB77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"Rora, this heart's blood tastes strange."</w:t>
      </w:r>
    </w:p>
    <w:p w14:paraId="224CE0E4">
      <w:pPr>
        <w:keepNext w:val="0"/>
        <w:keepLines w:val="0"/>
        <w:pageBreakBefore w:val="0"/>
        <w:widowControl/>
        <w:kinsoku/>
        <w:wordWrap/>
        <w:overflowPunct/>
        <w:topLinePunct w:val="0"/>
        <w:autoSpaceDE/>
        <w:autoSpaceDN/>
        <w:bidi w:val="0"/>
        <w:adjustRightInd/>
        <w:snapToGrid/>
        <w:spacing w:before="200" w:after="80" w:line="240" w:lineRule="auto"/>
        <w:textAlignment w:val="auto"/>
      </w:pPr>
      <w:r>
        <w:rPr>
          <w:b/>
          <w:color w:val="193F61"/>
          <w:sz w:val="27"/>
        </w:rPr>
        <w:t xml:space="preserve">CHAPTER </w:t>
      </w:r>
      <w:r>
        <w:rPr>
          <w:rFonts w:hint="eastAsia" w:eastAsia="宋体"/>
          <w:b/>
          <w:color w:val="193F61"/>
          <w:sz w:val="27"/>
          <w:lang w:val="en-US" w:eastAsia="zh-CN"/>
        </w:rPr>
        <w:t>12</w:t>
      </w:r>
    </w:p>
    <w:p w14:paraId="1C22183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instantly put on a wounded look.</w:t>
      </w:r>
    </w:p>
    <w:p w14:paraId="7A5933D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"Blood was never going to taste good.</w:t>
      </w:r>
    </w:p>
    <w:p w14:paraId="1D6A1A5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cut open my own chest for you.</w:t>
      </w:r>
    </w:p>
    <w:p w14:paraId="2A99885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you hate it that much, I'll just pour it out."</w:t>
      </w:r>
    </w:p>
    <w:p w14:paraId="0E65E48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panicked so fast it was almost funny.</w:t>
      </w:r>
    </w:p>
    <w:p w14:paraId="0E208D9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licked the bowl clean.</w:t>
      </w:r>
    </w:p>
    <w:p w14:paraId="0407640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"Rora, I will never forget this kindness. If only I were the merman you chose, then I could stay by your side and repay you forever."</w:t>
      </w:r>
    </w:p>
    <w:p w14:paraId="6FDE9E6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earned him a quiet, miserable sigh from me.</w:t>
      </w:r>
    </w:p>
    <w:p w14:paraId="27E7F0C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"You're already causing me enough trouble by staying in this house.</w:t>
      </w:r>
    </w:p>
    <w:p w14:paraId="1849CEF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heard what Father and my sister said that day."</w:t>
      </w:r>
    </w:p>
    <w:p w14:paraId="1FB06FA7">
      <w:pPr>
        <w:keepNext w:val="0"/>
        <w:keepLines w:val="0"/>
        <w:pageBreakBefore w:val="0"/>
        <w:widowControl/>
        <w:kinsoku/>
        <w:wordWrap/>
        <w:overflowPunct/>
        <w:topLinePunct w:val="0"/>
        <w:autoSpaceDE/>
        <w:autoSpaceDN/>
        <w:bidi w:val="0"/>
        <w:adjustRightInd/>
        <w:snapToGrid/>
        <w:spacing w:line="240" w:lineRule="auto"/>
        <w:textAlignment w:val="auto"/>
      </w:pPr>
    </w:p>
    <w:p w14:paraId="2C8B61A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As I spoke, I watched him from the corner of my eye.</w:t>
      </w:r>
    </w:p>
    <w:p w14:paraId="6200DDF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second Morgana came up, I saw it again.</w:t>
      </w:r>
    </w:p>
    <w:p w14:paraId="1401555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Not love.</w:t>
      </w:r>
    </w:p>
    <w:p w14:paraId="21D57B31">
      <w:pPr>
        <w:keepNext w:val="0"/>
        <w:keepLines w:val="0"/>
        <w:pageBreakBefore w:val="0"/>
        <w:widowControl/>
        <w:kinsoku/>
        <w:wordWrap/>
        <w:overflowPunct/>
        <w:topLinePunct w:val="0"/>
        <w:autoSpaceDE/>
        <w:autoSpaceDN/>
        <w:bidi w:val="0"/>
        <w:adjustRightInd/>
        <w:snapToGrid/>
        <w:spacing w:line="240" w:lineRule="auto"/>
        <w:textAlignment w:val="auto"/>
      </w:pPr>
    </w:p>
    <w:p w14:paraId="244F2A9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Not longing.</w:t>
      </w:r>
    </w:p>
    <w:p w14:paraId="0674E18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Hatred.</w:t>
      </w:r>
    </w:p>
    <w:p w14:paraId="32F21FD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after I died in my last life, something must have happened.</w:t>
      </w:r>
    </w:p>
    <w:p w14:paraId="3C158C4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Judging by that look, becoming Mer-King hadn't given him a happy ending at all.</w:t>
      </w:r>
    </w:p>
    <w:p w14:paraId="75DD702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sighed again.</w:t>
      </w:r>
    </w:p>
    <w:p w14:paraId="55433927">
      <w:pPr>
        <w:keepNext w:val="0"/>
        <w:keepLines w:val="0"/>
        <w:pageBreakBefore w:val="0"/>
        <w:widowControl/>
        <w:kinsoku/>
        <w:wordWrap/>
        <w:overflowPunct/>
        <w:topLinePunct w:val="0"/>
        <w:autoSpaceDE/>
        <w:autoSpaceDN/>
        <w:bidi w:val="0"/>
        <w:adjustRightInd/>
        <w:snapToGrid/>
        <w:spacing w:line="240" w:lineRule="auto"/>
        <w:textAlignment w:val="auto"/>
      </w:pPr>
    </w:p>
    <w:p w14:paraId="7CBD7C4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"It isn't really your fault.</w:t>
      </w:r>
    </w:p>
    <w:p w14:paraId="045F9B0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has never liked me.</w:t>
      </w:r>
    </w:p>
    <w:p w14:paraId="3BE31EA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She's only using you to make things harder for me."</w:t>
      </w:r>
    </w:p>
    <w:p w14:paraId="50BDE342">
      <w:pPr>
        <w:keepNext w:val="0"/>
        <w:keepLines w:val="0"/>
        <w:pageBreakBefore w:val="0"/>
        <w:widowControl/>
        <w:kinsoku/>
        <w:wordWrap/>
        <w:overflowPunct/>
        <w:topLinePunct w:val="0"/>
        <w:autoSpaceDE/>
        <w:autoSpaceDN/>
        <w:bidi w:val="0"/>
        <w:adjustRightInd/>
        <w:snapToGrid/>
        <w:spacing w:line="240" w:lineRule="auto"/>
        <w:textAlignment w:val="auto"/>
      </w:pPr>
    </w:p>
    <w:p w14:paraId="2914C44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hand clenched slowly on the table.</w:t>
      </w:r>
    </w:p>
    <w:p w14:paraId="6299F431">
      <w:pPr>
        <w:keepNext w:val="0"/>
        <w:keepLines w:val="0"/>
        <w:pageBreakBefore w:val="0"/>
        <w:widowControl/>
        <w:kinsoku/>
        <w:wordWrap/>
        <w:overflowPunct/>
        <w:topLinePunct w:val="0"/>
        <w:autoSpaceDE/>
        <w:autoSpaceDN/>
        <w:bidi w:val="0"/>
        <w:adjustRightInd/>
        <w:snapToGrid/>
        <w:spacing w:after="60" w:line="240" w:lineRule="auto"/>
        <w:textAlignment w:val="auto"/>
      </w:pPr>
      <w:r>
        <w:rPr>
          <w:rFonts w:hint="eastAsia"/>
          <w:sz w:val="23"/>
        </w:rPr>
        <w:t>Seeing his clenched jaw, I knew I was right.</w:t>
      </w:r>
    </w:p>
    <w:p w14:paraId="2AB8085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"Don't worry, Rora.</w:t>
      </w:r>
    </w:p>
    <w:p w14:paraId="7A97F8E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won't become your burden."</w:t>
      </w:r>
    </w:p>
    <w:p w14:paraId="26E42D83">
      <w:pPr>
        <w:keepNext w:val="0"/>
        <w:keepLines w:val="0"/>
        <w:pageBreakBefore w:val="0"/>
        <w:widowControl/>
        <w:kinsoku/>
        <w:wordWrap/>
        <w:overflowPunct/>
        <w:topLinePunct w:val="0"/>
        <w:autoSpaceDE/>
        <w:autoSpaceDN/>
        <w:bidi w:val="0"/>
        <w:adjustRightInd/>
        <w:snapToGrid/>
        <w:spacing w:line="240" w:lineRule="auto"/>
        <w:textAlignment w:val="auto"/>
      </w:pPr>
      <w:r>
        <w:rPr>
          <w:rFonts w:hint="eastAsia"/>
          <w:sz w:val="23"/>
        </w:rPr>
        <w:t>That would be great.</w:t>
      </w:r>
    </w:p>
    <w:p w14:paraId="33D4A008">
      <w:pPr>
        <w:keepNext w:val="0"/>
        <w:keepLines w:val="0"/>
        <w:pageBreakBefore w:val="0"/>
        <w:widowControl/>
        <w:kinsoku/>
        <w:wordWrap/>
        <w:overflowPunct/>
        <w:topLinePunct w:val="0"/>
        <w:autoSpaceDE/>
        <w:autoSpaceDN/>
        <w:bidi w:val="0"/>
        <w:adjustRightInd/>
        <w:snapToGrid/>
        <w:spacing w:after="60" w:line="240" w:lineRule="auto"/>
        <w:textAlignment w:val="auto"/>
      </w:pPr>
      <w:r>
        <w:rPr>
          <w:rFonts w:hint="eastAsia"/>
          <w:sz w:val="23"/>
        </w:rPr>
        <w:t>But in this lifetime,he doesn’t deserve to be a bother to me.</w:t>
      </w:r>
    </w:p>
    <w:p w14:paraId="1F1228F5">
      <w:pPr>
        <w:keepNext w:val="0"/>
        <w:keepLines w:val="0"/>
        <w:pageBreakBefore w:val="0"/>
        <w:widowControl/>
        <w:kinsoku/>
        <w:wordWrap/>
        <w:overflowPunct/>
        <w:topLinePunct w:val="0"/>
        <w:autoSpaceDE/>
        <w:autoSpaceDN/>
        <w:bidi w:val="0"/>
        <w:adjustRightInd/>
        <w:snapToGrid/>
        <w:spacing w:line="240" w:lineRule="auto"/>
        <w:textAlignment w:val="auto"/>
      </w:pPr>
    </w:p>
    <w:p w14:paraId="6780D5A5">
      <w:pPr>
        <w:keepNext w:val="0"/>
        <w:keepLines w:val="0"/>
        <w:pageBreakBefore w:val="0"/>
        <w:widowControl/>
        <w:kinsoku/>
        <w:wordWrap/>
        <w:overflowPunct/>
        <w:topLinePunct w:val="0"/>
        <w:autoSpaceDE/>
        <w:autoSpaceDN/>
        <w:bidi w:val="0"/>
        <w:adjustRightInd/>
        <w:snapToGrid/>
        <w:spacing w:before="200" w:after="80" w:line="240" w:lineRule="auto"/>
        <w:textAlignment w:val="auto"/>
        <w:rPr>
          <w:rFonts w:hint="eastAsia" w:eastAsia="宋体"/>
          <w:lang w:val="en-US" w:eastAsia="zh-CN"/>
        </w:rPr>
      </w:pPr>
      <w:r>
        <w:rPr>
          <w:b/>
          <w:color w:val="193F61"/>
          <w:sz w:val="27"/>
        </w:rPr>
        <w:t>CHAPTER 1</w:t>
      </w:r>
      <w:r>
        <w:rPr>
          <w:rFonts w:hint="eastAsia" w:eastAsia="宋体"/>
          <w:b/>
          <w:color w:val="193F61"/>
          <w:sz w:val="27"/>
          <w:lang w:val="en-US" w:eastAsia="zh-CN"/>
        </w:rPr>
        <w:t>3</w:t>
      </w:r>
    </w:p>
    <w:p w14:paraId="16D3DA3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Recently, Caspian stopped hovering around me so much.</w:t>
      </w:r>
    </w:p>
    <w:p w14:paraId="74670A3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Instead, he started lurking around Morgana.</w:t>
      </w:r>
    </w:p>
    <w:p w14:paraId="0A91B56B">
      <w:pPr>
        <w:keepNext w:val="0"/>
        <w:keepLines w:val="0"/>
        <w:pageBreakBefore w:val="0"/>
        <w:widowControl/>
        <w:kinsoku/>
        <w:wordWrap/>
        <w:overflowPunct/>
        <w:topLinePunct w:val="0"/>
        <w:autoSpaceDE/>
        <w:autoSpaceDN/>
        <w:bidi w:val="0"/>
        <w:adjustRightInd/>
        <w:snapToGrid/>
        <w:spacing w:line="240" w:lineRule="auto"/>
        <w:textAlignment w:val="auto"/>
      </w:pPr>
      <w:r>
        <w:rPr>
          <w:rFonts w:hint="eastAsia"/>
        </w:rPr>
        <w:t>I know he took what I said last time to heart.</w:t>
      </w:r>
    </w:p>
    <w:p w14:paraId="7A2984B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he could help me kill with somebody else's hand,</w:t>
      </w:r>
    </w:p>
    <w:p w14:paraId="1BF37CF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maybe he was repaying a tiny part of what he owed from my last life.</w:t>
      </w:r>
    </w:p>
    <w:p w14:paraId="74808984">
      <w:pPr>
        <w:keepNext w:val="0"/>
        <w:keepLines w:val="0"/>
        <w:pageBreakBefore w:val="0"/>
        <w:widowControl/>
        <w:kinsoku/>
        <w:wordWrap/>
        <w:overflowPunct/>
        <w:topLinePunct w:val="0"/>
        <w:autoSpaceDE/>
        <w:autoSpaceDN/>
        <w:bidi w:val="0"/>
        <w:adjustRightInd/>
        <w:snapToGrid/>
        <w:spacing w:line="240" w:lineRule="auto"/>
        <w:textAlignment w:val="auto"/>
      </w:pPr>
    </w:p>
    <w:p w14:paraId="1647106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To keep him from noticing anything strange, Aldric and I trained indoors at night.</w:t>
      </w:r>
    </w:p>
    <w:p w14:paraId="6936F6EC">
      <w:pPr>
        <w:keepNext w:val="0"/>
        <w:keepLines w:val="0"/>
        <w:pageBreakBefore w:val="0"/>
        <w:widowControl/>
        <w:kinsoku/>
        <w:wordWrap/>
        <w:overflowPunct/>
        <w:topLinePunct w:val="0"/>
        <w:autoSpaceDE/>
        <w:autoSpaceDN/>
        <w:bidi w:val="0"/>
        <w:adjustRightInd/>
        <w:snapToGrid/>
        <w:spacing w:after="60" w:line="240" w:lineRule="auto"/>
        <w:textAlignment w:val="auto"/>
        <w:rPr>
          <w:rFonts w:hint="eastAsia" w:eastAsia="宋体"/>
          <w:sz w:val="23"/>
          <w:lang w:val="en-US" w:eastAsia="zh-CN"/>
        </w:rPr>
      </w:pPr>
      <w:r>
        <w:rPr>
          <w:sz w:val="23"/>
        </w:rPr>
        <w:t>"</w:t>
      </w:r>
      <w:r>
        <w:rPr>
          <w:rFonts w:hint="eastAsia" w:eastAsia="宋体"/>
          <w:sz w:val="23"/>
          <w:lang w:val="en-US" w:eastAsia="zh-CN"/>
        </w:rPr>
        <w:t>Hurry up!</w:t>
      </w:r>
    </w:p>
    <w:p w14:paraId="656D95E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On that stage, those mermen fight to kill. If your speed is off, you'll walk in upright and come out in a coffin."</w:t>
      </w:r>
    </w:p>
    <w:p w14:paraId="556ADAA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I crooked a finger at Aldric.</w:t>
      </w:r>
    </w:p>
    <w:p w14:paraId="2CD9B07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"Come here.</w:t>
      </w:r>
    </w:p>
    <w:p w14:paraId="4528301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I'll spar with you."</w:t>
      </w:r>
    </w:p>
    <w:p w14:paraId="3754699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laughed.</w:t>
      </w:r>
    </w:p>
    <w:p w14:paraId="795E279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Actually laughed.</w:t>
      </w:r>
    </w:p>
    <w:p w14:paraId="4D6AADB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idiot was looking down on me.</w:t>
      </w:r>
    </w:p>
    <w:p w14:paraId="7264D38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"Get over here."</w:t>
      </w:r>
    </w:p>
    <w:p w14:paraId="2AFA18F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Before the words even finished leaving my mouth, he flashed right in front of me.</w:t>
      </w:r>
    </w:p>
    <w:p w14:paraId="7C3F212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fast I barely saw him move.</w:t>
      </w:r>
    </w:p>
    <w:p w14:paraId="01DE94B3">
      <w:pPr>
        <w:keepNext w:val="0"/>
        <w:keepLines w:val="0"/>
        <w:pageBreakBefore w:val="0"/>
        <w:widowControl/>
        <w:kinsoku/>
        <w:wordWrap/>
        <w:overflowPunct/>
        <w:topLinePunct w:val="0"/>
        <w:autoSpaceDE/>
        <w:autoSpaceDN/>
        <w:bidi w:val="0"/>
        <w:adjustRightInd/>
        <w:snapToGrid/>
        <w:spacing w:line="240" w:lineRule="auto"/>
        <w:textAlignment w:val="auto"/>
      </w:pPr>
    </w:p>
    <w:p w14:paraId="2AB49CF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"How did you-"</w:t>
      </w:r>
    </w:p>
    <w:p w14:paraId="5E3A57A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didn't finish.</w:t>
      </w:r>
    </w:p>
    <w:p w14:paraId="0F5983C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came at me again.</w:t>
      </w:r>
    </w:p>
    <w:p w14:paraId="70231B8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dodged two strikes, then lost my footing and fell backward.</w:t>
      </w:r>
    </w:p>
    <w:p w14:paraId="1CA4990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cursed under his breath and caught me around the waist.</w:t>
      </w:r>
    </w:p>
    <w:p w14:paraId="33D9FA9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was almost sure he did it on purpose,</w:t>
      </w:r>
    </w:p>
    <w:p w14:paraId="7C92421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because he fell with me and landed on the bed.</w:t>
      </w:r>
    </w:p>
    <w:p w14:paraId="75D71EC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was on top of me.</w:t>
      </w:r>
    </w:p>
    <w:p w14:paraId="39D1534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My heart started pounding so hard it felt ridiculous.</w:t>
      </w:r>
    </w:p>
    <w:p w14:paraId="043A3F0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get up.</w:t>
      </w:r>
    </w:p>
    <w:p w14:paraId="448B1D9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It's late. Go back."</w:t>
      </w:r>
    </w:p>
    <w:p w14:paraId="3AF06F2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blue eyes flashed.</w:t>
      </w:r>
    </w:p>
    <w:p w14:paraId="1F0E2C0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he pinned both my wrists over my head.</w:t>
      </w:r>
    </w:p>
    <w:p w14:paraId="39A0368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"Why can Caspian come to your room at night, but I can't?"</w:t>
      </w:r>
    </w:p>
    <w:p w14:paraId="077B82F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he knew.</w:t>
      </w:r>
    </w:p>
    <w:p w14:paraId="4327C03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knew Caspian had been coming every night for his "heart's blood."</w:t>
      </w:r>
    </w:p>
    <w:p w14:paraId="41B0375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 just... has business here."</w:t>
      </w:r>
    </w:p>
    <w:p w14:paraId="5455A9F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didn't move.</w:t>
      </w:r>
    </w:p>
    <w:p w14:paraId="0A0C7BE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breath was hot against my neck.</w:t>
      </w:r>
    </w:p>
    <w:p w14:paraId="018CB3C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his tail pulled the curtain around the bed shut.</w:t>
      </w:r>
    </w:p>
    <w:p w14:paraId="5CEC7AB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voice went low.</w:t>
      </w:r>
    </w:p>
    <w:p w14:paraId="136F4A2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"Master, you said it yourself.</w:t>
      </w:r>
    </w:p>
    <w:p w14:paraId="4EF3216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I'm your husband now."</w:t>
      </w:r>
    </w:p>
    <w:p w14:paraId="10605F8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By the time my legs felt too weak to move, he was still whispering in my ear, asking the same question over and over.</w:t>
      </w:r>
    </w:p>
    <w:p w14:paraId="51E39E0F">
      <w:pPr>
        <w:keepNext w:val="0"/>
        <w:keepLines w:val="0"/>
        <w:pageBreakBefore w:val="0"/>
        <w:widowControl/>
        <w:kinsoku/>
        <w:wordWrap/>
        <w:overflowPunct/>
        <w:topLinePunct w:val="0"/>
        <w:autoSpaceDE/>
        <w:autoSpaceDN/>
        <w:bidi w:val="0"/>
        <w:adjustRightInd/>
        <w:snapToGrid/>
        <w:spacing w:line="240" w:lineRule="auto"/>
        <w:textAlignment w:val="auto"/>
      </w:pPr>
    </w:p>
    <w:p w14:paraId="358DDEC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Me or Caspian?</w:t>
      </w:r>
    </w:p>
    <w:p w14:paraId="2856FE0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Which one?</w:t>
      </w:r>
    </w:p>
    <w:p w14:paraId="1437ABD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answered whatever I could just to shut him up.</w:t>
      </w:r>
    </w:p>
    <w:p w14:paraId="184D16B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deep down I had only one thought:</w:t>
      </w:r>
    </w:p>
    <w:p w14:paraId="0F19299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How the hell was this merman's body so unfairly good?</w:t>
      </w:r>
    </w:p>
    <w:p w14:paraId="77BA84D5">
      <w:pPr>
        <w:keepNext w:val="0"/>
        <w:keepLines w:val="0"/>
        <w:pageBreakBefore w:val="0"/>
        <w:widowControl/>
        <w:kinsoku/>
        <w:wordWrap/>
        <w:overflowPunct/>
        <w:topLinePunct w:val="0"/>
        <w:autoSpaceDE/>
        <w:autoSpaceDN/>
        <w:bidi w:val="0"/>
        <w:adjustRightInd/>
        <w:snapToGrid/>
        <w:spacing w:line="240" w:lineRule="auto"/>
        <w:textAlignment w:val="auto"/>
      </w:pPr>
    </w:p>
    <w:p w14:paraId="66C3C42C">
      <w:pPr>
        <w:keepNext w:val="0"/>
        <w:keepLines w:val="0"/>
        <w:pageBreakBefore w:val="0"/>
        <w:widowControl/>
        <w:kinsoku/>
        <w:wordWrap/>
        <w:overflowPunct/>
        <w:topLinePunct w:val="0"/>
        <w:autoSpaceDE/>
        <w:autoSpaceDN/>
        <w:bidi w:val="0"/>
        <w:adjustRightInd/>
        <w:snapToGrid/>
        <w:spacing w:before="200" w:after="80" w:line="240" w:lineRule="auto"/>
        <w:textAlignment w:val="auto"/>
        <w:rPr>
          <w:rFonts w:hint="eastAsia" w:eastAsia="宋体"/>
          <w:lang w:val="en-US" w:eastAsia="zh-CN"/>
        </w:rPr>
      </w:pPr>
      <w:r>
        <w:rPr>
          <w:b/>
          <w:color w:val="193F61"/>
          <w:sz w:val="27"/>
        </w:rPr>
        <w:t>CHAPTER 1</w:t>
      </w:r>
      <w:r>
        <w:rPr>
          <w:rFonts w:hint="eastAsia" w:eastAsia="宋体"/>
          <w:b/>
          <w:color w:val="193F61"/>
          <w:sz w:val="27"/>
          <w:lang w:val="en-US" w:eastAsia="zh-CN"/>
        </w:rPr>
        <w:t>4</w:t>
      </w:r>
    </w:p>
    <w:p w14:paraId="46487A2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month later, Gideon's tail suddenly broke.</w:t>
      </w:r>
    </w:p>
    <w:p w14:paraId="2FA6C49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nearly lost her mind.</w:t>
      </w:r>
    </w:p>
    <w:p w14:paraId="21B8440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"How did this happen?!</w:t>
      </w:r>
    </w:p>
    <w:p w14:paraId="3DC74FC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Gideon, what did you eat? Where's your tail? How are you supposed to compete in the Mer-King Tournament without a tail? What kind of merman are you if you lose your tail?"</w:t>
      </w:r>
    </w:p>
    <w:p w14:paraId="6E0DEC2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Gideon lay pale on the bed.</w:t>
      </w:r>
    </w:p>
    <w:p w14:paraId="2B565E1E">
      <w:pPr>
        <w:keepNext w:val="0"/>
        <w:keepLines w:val="0"/>
        <w:pageBreakBefore w:val="0"/>
        <w:widowControl/>
        <w:kinsoku/>
        <w:wordWrap/>
        <w:overflowPunct/>
        <w:topLinePunct w:val="0"/>
        <w:autoSpaceDE/>
        <w:autoSpaceDN/>
        <w:bidi w:val="0"/>
        <w:adjustRightInd/>
        <w:snapToGrid/>
        <w:spacing w:line="240" w:lineRule="auto"/>
        <w:textAlignment w:val="auto"/>
      </w:pPr>
    </w:p>
    <w:p w14:paraId="5B6A4E5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please - find someone to heal him. The tournament is almost here. I've put too much into him."</w:t>
      </w:r>
    </w:p>
    <w:p w14:paraId="44DD69E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frowned, but nodded.</w:t>
      </w:r>
    </w:p>
    <w:p w14:paraId="1AC9D49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healer who specialized in non-human creatures was brought in.</w:t>
      </w:r>
    </w:p>
    <w:p w14:paraId="75920464">
      <w:pPr>
        <w:keepNext w:val="0"/>
        <w:keepLines w:val="0"/>
        <w:pageBreakBefore w:val="0"/>
        <w:widowControl/>
        <w:kinsoku/>
        <w:wordWrap/>
        <w:overflowPunct/>
        <w:topLinePunct w:val="0"/>
        <w:autoSpaceDE/>
        <w:autoSpaceDN/>
        <w:bidi w:val="0"/>
        <w:adjustRightInd/>
        <w:snapToGrid/>
        <w:spacing w:line="240" w:lineRule="auto"/>
        <w:textAlignment w:val="auto"/>
      </w:pPr>
    </w:p>
    <w:p w14:paraId="552CBCF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checked Gideon, sighed, and shook his head.</w:t>
      </w:r>
    </w:p>
    <w:p w14:paraId="01A1B39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"Looks fine on the outside. Inside, the tail-bones are already softening.</w:t>
      </w:r>
    </w:p>
    <w:p w14:paraId="1DFFD19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Within three days they'll dissolve into pus."</w:t>
      </w:r>
    </w:p>
    <w:p w14:paraId="3EF50CCB">
      <w:pPr>
        <w:keepNext w:val="0"/>
        <w:keepLines w:val="0"/>
        <w:pageBreakBefore w:val="0"/>
        <w:widowControl/>
        <w:kinsoku/>
        <w:wordWrap/>
        <w:overflowPunct/>
        <w:topLinePunct w:val="0"/>
        <w:autoSpaceDE/>
        <w:autoSpaceDN/>
        <w:bidi w:val="0"/>
        <w:adjustRightInd/>
        <w:snapToGrid/>
        <w:spacing w:line="240" w:lineRule="auto"/>
        <w:textAlignment w:val="auto"/>
      </w:pPr>
    </w:p>
    <w:p w14:paraId="0F5BD81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Gideon went mad begging to be saved.</w:t>
      </w:r>
    </w:p>
    <w:p w14:paraId="1F28F5A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got so worked up he rolled off the bed.</w:t>
      </w:r>
    </w:p>
    <w:p w14:paraId="0B6C4E3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stood there muttering that it was impossible.</w:t>
      </w:r>
    </w:p>
    <w:p w14:paraId="25D5461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second the healer left, she lunged at me.</w:t>
      </w:r>
    </w:p>
    <w:p w14:paraId="382765D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stepped in before she could get close.</w:t>
      </w:r>
    </w:p>
    <w:p w14:paraId="41C25033">
      <w:pPr>
        <w:keepNext w:val="0"/>
        <w:keepLines w:val="0"/>
        <w:pageBreakBefore w:val="0"/>
        <w:widowControl/>
        <w:kinsoku/>
        <w:wordWrap/>
        <w:overflowPunct/>
        <w:topLinePunct w:val="0"/>
        <w:autoSpaceDE/>
        <w:autoSpaceDN/>
        <w:bidi w:val="0"/>
        <w:adjustRightInd/>
        <w:snapToGrid/>
        <w:spacing w:line="240" w:lineRule="auto"/>
        <w:textAlignment w:val="auto"/>
      </w:pPr>
    </w:p>
    <w:p w14:paraId="2A3A144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"Aurora! You did this, didn't you?</w:t>
      </w:r>
    </w:p>
    <w:p w14:paraId="7E68A00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were scared my merman would become king and rise above yours. You knew if he won, you'd never stand over me. So you poisoned him! You ruined my merman, so I'll ruin you too-"</w:t>
      </w:r>
    </w:p>
    <w:p w14:paraId="0E405AD1">
      <w:pPr>
        <w:keepNext w:val="0"/>
        <w:keepLines w:val="0"/>
        <w:pageBreakBefore w:val="0"/>
        <w:widowControl/>
        <w:kinsoku/>
        <w:wordWrap/>
        <w:overflowPunct/>
        <w:topLinePunct w:val="0"/>
        <w:autoSpaceDE/>
        <w:autoSpaceDN/>
        <w:bidi w:val="0"/>
        <w:adjustRightInd/>
        <w:snapToGrid/>
        <w:spacing w:line="240" w:lineRule="auto"/>
        <w:textAlignment w:val="auto"/>
      </w:pPr>
    </w:p>
    <w:p w14:paraId="377CE8B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walked in right in time to hear it.</w:t>
      </w:r>
    </w:p>
    <w:p w14:paraId="384F897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"Enough."</w:t>
      </w:r>
    </w:p>
    <w:p w14:paraId="44D52B7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One shout from him silenced her.</w:t>
      </w:r>
    </w:p>
    <w:p w14:paraId="45645BB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stayed perfectly calm.</w:t>
      </w:r>
    </w:p>
    <w:p w14:paraId="73156209">
      <w:pPr>
        <w:keepNext w:val="0"/>
        <w:keepLines w:val="0"/>
        <w:pageBreakBefore w:val="0"/>
        <w:widowControl/>
        <w:kinsoku/>
        <w:wordWrap/>
        <w:overflowPunct/>
        <w:topLinePunct w:val="0"/>
        <w:autoSpaceDE/>
        <w:autoSpaceDN/>
        <w:bidi w:val="0"/>
        <w:adjustRightInd/>
        <w:snapToGrid/>
        <w:spacing w:line="240" w:lineRule="auto"/>
        <w:textAlignment w:val="auto"/>
      </w:pPr>
    </w:p>
    <w:p w14:paraId="0499564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"Sister, why would I bother hurting Gideon?</w:t>
      </w:r>
    </w:p>
    <w:p w14:paraId="26B18EE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Not to mention - Aldric is leagues stronger than he is. Gideon was never a real threat to us. Why would I waste my energy on someone who wasn't even in the running?"</w:t>
      </w:r>
    </w:p>
    <w:p w14:paraId="04749DCC">
      <w:pPr>
        <w:keepNext w:val="0"/>
        <w:keepLines w:val="0"/>
        <w:pageBreakBefore w:val="0"/>
        <w:widowControl/>
        <w:kinsoku/>
        <w:wordWrap/>
        <w:overflowPunct/>
        <w:topLinePunct w:val="0"/>
        <w:autoSpaceDE/>
        <w:autoSpaceDN/>
        <w:bidi w:val="0"/>
        <w:adjustRightInd/>
        <w:snapToGrid/>
        <w:spacing w:line="240" w:lineRule="auto"/>
        <w:textAlignment w:val="auto"/>
      </w:pPr>
    </w:p>
    <w:p w14:paraId="51A5006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 tried to scream again.</w:t>
      </w:r>
    </w:p>
    <w:p w14:paraId="7C26788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cut her off.</w:t>
      </w:r>
    </w:p>
    <w:p w14:paraId="2294E56A">
      <w:pPr>
        <w:keepNext w:val="0"/>
        <w:keepLines w:val="0"/>
        <w:pageBreakBefore w:val="0"/>
        <w:widowControl/>
        <w:kinsoku/>
        <w:wordWrap/>
        <w:overflowPunct/>
        <w:topLinePunct w:val="0"/>
        <w:autoSpaceDE/>
        <w:autoSpaceDN/>
        <w:bidi w:val="0"/>
        <w:adjustRightInd/>
        <w:snapToGrid/>
        <w:spacing w:line="240" w:lineRule="auto"/>
        <w:textAlignment w:val="auto"/>
      </w:pPr>
    </w:p>
    <w:p w14:paraId="4C93E74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"Enough. Stay in your room.</w:t>
      </w:r>
    </w:p>
    <w:p w14:paraId="0F42286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You're not going to the Mer-King Tournament.</w:t>
      </w:r>
    </w:p>
    <w:p w14:paraId="6453CDD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As for that useless merman...</w:t>
      </w:r>
    </w:p>
    <w:p w14:paraId="0431F80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deal with him yourself."</w:t>
      </w:r>
    </w:p>
    <w:p w14:paraId="333FFED0">
      <w:pPr>
        <w:keepNext w:val="0"/>
        <w:keepLines w:val="0"/>
        <w:pageBreakBefore w:val="0"/>
        <w:widowControl/>
        <w:kinsoku/>
        <w:wordWrap/>
        <w:overflowPunct/>
        <w:topLinePunct w:val="0"/>
        <w:autoSpaceDE/>
        <w:autoSpaceDN/>
        <w:bidi w:val="0"/>
        <w:adjustRightInd/>
        <w:snapToGrid/>
        <w:spacing w:line="240" w:lineRule="auto"/>
        <w:textAlignment w:val="auto"/>
      </w:pPr>
    </w:p>
    <w:p w14:paraId="239E0B3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finally broke them.</w:t>
      </w:r>
    </w:p>
    <w:p w14:paraId="3AF7F07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tailless merman thrown out of the house?</w:t>
      </w:r>
    </w:p>
    <w:p w14:paraId="5192161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chance would he have of surviving?</w:t>
      </w:r>
    </w:p>
    <w:p w14:paraId="43DE338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And Morgana without a merman?</w:t>
      </w:r>
    </w:p>
    <w:p w14:paraId="4D571C8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ended every possibility she had.</w:t>
      </w:r>
    </w:p>
    <w:p w14:paraId="5A4CE482">
      <w:pPr>
        <w:keepNext w:val="0"/>
        <w:keepLines w:val="0"/>
        <w:pageBreakBefore w:val="0"/>
        <w:widowControl/>
        <w:kinsoku/>
        <w:wordWrap/>
        <w:overflowPunct/>
        <w:topLinePunct w:val="0"/>
        <w:autoSpaceDE/>
        <w:autoSpaceDN/>
        <w:bidi w:val="0"/>
        <w:adjustRightInd/>
        <w:snapToGrid/>
        <w:spacing w:line="240" w:lineRule="auto"/>
        <w:textAlignment w:val="auto"/>
      </w:pPr>
    </w:p>
    <w:p w14:paraId="76FBC34E">
      <w:pPr>
        <w:keepNext w:val="0"/>
        <w:keepLines w:val="0"/>
        <w:pageBreakBefore w:val="0"/>
        <w:widowControl/>
        <w:kinsoku/>
        <w:wordWrap/>
        <w:overflowPunct/>
        <w:topLinePunct w:val="0"/>
        <w:autoSpaceDE/>
        <w:autoSpaceDN/>
        <w:bidi w:val="0"/>
        <w:adjustRightInd/>
        <w:snapToGrid/>
        <w:spacing w:before="200" w:after="80" w:line="240" w:lineRule="auto"/>
        <w:textAlignment w:val="auto"/>
        <w:rPr>
          <w:rFonts w:hint="eastAsia" w:eastAsia="宋体"/>
          <w:lang w:val="en-US" w:eastAsia="zh-CN"/>
        </w:rPr>
      </w:pPr>
      <w:r>
        <w:rPr>
          <w:b/>
          <w:color w:val="193F61"/>
          <w:sz w:val="27"/>
        </w:rPr>
        <w:t>CHAPTER 1</w:t>
      </w:r>
      <w:r>
        <w:rPr>
          <w:rFonts w:hint="eastAsia" w:eastAsia="宋体"/>
          <w:b/>
          <w:color w:val="193F61"/>
          <w:sz w:val="27"/>
          <w:lang w:val="en-US" w:eastAsia="zh-CN"/>
        </w:rPr>
        <w:t>5</w:t>
      </w:r>
    </w:p>
    <w:p w14:paraId="1794508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When Caspian came for his bowl that night, he was visibly pleased with himself.</w:t>
      </w:r>
    </w:p>
    <w:p w14:paraId="0171C54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looked at me almost sweetly.</w:t>
      </w:r>
    </w:p>
    <w:p w14:paraId="3BE8E8A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"After this, Morgana won't be able to take anything from you ever again."</w:t>
      </w:r>
    </w:p>
    <w:p w14:paraId="142580C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handed him the bowl.</w:t>
      </w:r>
    </w:p>
    <w:p w14:paraId="4D180EF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was almost done with the full course now.</w:t>
      </w:r>
    </w:p>
    <w:p w14:paraId="586D6CA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Lately I had been upping the herbs.</w:t>
      </w:r>
    </w:p>
    <w:p w14:paraId="4F4206D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On the surface, he really did look better.</w:t>
      </w:r>
    </w:p>
    <w:p w14:paraId="20F09C1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only on the surface.</w:t>
      </w:r>
    </w:p>
    <w:p w14:paraId="03EAE79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herbs were just keeping him propped up.</w:t>
      </w:r>
    </w:p>
    <w:p w14:paraId="6709652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moment he pushed too hard, the backlash would hit.</w:t>
      </w:r>
    </w:p>
    <w:p w14:paraId="56C7B60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And when that happened,</w:t>
      </w:r>
    </w:p>
    <w:p w14:paraId="414C6D2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not even a hundred days of real heart's blood would save him.</w:t>
      </w:r>
    </w:p>
    <w:p w14:paraId="55843F17">
      <w:pPr>
        <w:keepNext w:val="0"/>
        <w:keepLines w:val="0"/>
        <w:pageBreakBefore w:val="0"/>
        <w:widowControl/>
        <w:kinsoku/>
        <w:wordWrap/>
        <w:overflowPunct/>
        <w:topLinePunct w:val="0"/>
        <w:autoSpaceDE/>
        <w:autoSpaceDN/>
        <w:bidi w:val="0"/>
        <w:adjustRightInd/>
        <w:snapToGrid/>
        <w:spacing w:line="240" w:lineRule="auto"/>
        <w:textAlignment w:val="auto"/>
      </w:pPr>
    </w:p>
    <w:p w14:paraId="6FDE8F1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thing with Gideon...</w:t>
      </w:r>
    </w:p>
    <w:p w14:paraId="553E67B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was that you?"</w:t>
      </w:r>
    </w:p>
    <w:p w14:paraId="261A7CD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put on a surprised look.</w:t>
      </w:r>
    </w:p>
    <w:p w14:paraId="5B1221E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Even let a little admiration show.</w:t>
      </w:r>
    </w:p>
    <w:p w14:paraId="353598D0">
      <w:pPr>
        <w:keepNext w:val="0"/>
        <w:keepLines w:val="0"/>
        <w:pageBreakBefore w:val="0"/>
        <w:widowControl/>
        <w:kinsoku/>
        <w:wordWrap/>
        <w:overflowPunct/>
        <w:topLinePunct w:val="0"/>
        <w:autoSpaceDE/>
        <w:autoSpaceDN/>
        <w:bidi w:val="0"/>
        <w:adjustRightInd/>
        <w:snapToGrid/>
        <w:spacing w:line="240" w:lineRule="auto"/>
        <w:textAlignment w:val="auto"/>
      </w:pPr>
    </w:p>
    <w:p w14:paraId="1A50951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"How did you do it?</w:t>
      </w:r>
    </w:p>
    <w:p w14:paraId="12FB021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How did you ruin him without anyone noticing?"</w:t>
      </w:r>
    </w:p>
    <w:p w14:paraId="6398EF1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smiled and dodged the question.</w:t>
      </w:r>
    </w:p>
    <w:p w14:paraId="080A34D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"For you, I'd do anything."</w:t>
      </w:r>
    </w:p>
    <w:p w14:paraId="5B69CF73">
      <w:pPr>
        <w:keepNext w:val="0"/>
        <w:keepLines w:val="0"/>
        <w:pageBreakBefore w:val="0"/>
        <w:widowControl/>
        <w:kinsoku/>
        <w:wordWrap/>
        <w:overflowPunct/>
        <w:topLinePunct w:val="0"/>
        <w:autoSpaceDE/>
        <w:autoSpaceDN/>
        <w:bidi w:val="0"/>
        <w:adjustRightInd/>
        <w:snapToGrid/>
        <w:spacing w:line="240" w:lineRule="auto"/>
        <w:textAlignment w:val="auto"/>
      </w:pPr>
    </w:p>
    <w:p w14:paraId="4EBD078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turned my head and laughed under my breath.</w:t>
      </w:r>
    </w:p>
    <w:p w14:paraId="05604EE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only reason he even knew tricks like this was because he had been king in my last life.</w:t>
      </w:r>
    </w:p>
    <w:p w14:paraId="223E6AC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body was weaker now.</w:t>
      </w:r>
    </w:p>
    <w:p w14:paraId="3AD3EA7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His methods weren't.</w:t>
      </w:r>
    </w:p>
    <w:p w14:paraId="70FF19D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finished the blood, licked his lips, and gave his tail a little flick.</w:t>
      </w:r>
    </w:p>
    <w:p w14:paraId="55B1B92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Like he was proud of himself.</w:t>
      </w:r>
    </w:p>
    <w:p w14:paraId="498FD7C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After he left, Aldric stepped out from the shadows.</w:t>
      </w:r>
    </w:p>
    <w:p w14:paraId="5755B7F5">
      <w:pPr>
        <w:keepNext w:val="0"/>
        <w:keepLines w:val="0"/>
        <w:pageBreakBefore w:val="0"/>
        <w:widowControl/>
        <w:kinsoku/>
        <w:wordWrap/>
        <w:overflowPunct/>
        <w:topLinePunct w:val="0"/>
        <w:autoSpaceDE/>
        <w:autoSpaceDN/>
        <w:bidi w:val="0"/>
        <w:adjustRightInd/>
        <w:snapToGrid/>
        <w:spacing w:line="240" w:lineRule="auto"/>
        <w:textAlignment w:val="auto"/>
      </w:pPr>
    </w:p>
    <w:p w14:paraId="7980419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didn't look happy.</w:t>
      </w:r>
    </w:p>
    <w:p w14:paraId="6506668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looked wary.</w:t>
      </w:r>
    </w:p>
    <w:p w14:paraId="7232425F">
      <w:pPr>
        <w:keepNext w:val="0"/>
        <w:keepLines w:val="0"/>
        <w:pageBreakBefore w:val="0"/>
        <w:widowControl/>
        <w:kinsoku/>
        <w:wordWrap/>
        <w:overflowPunct/>
        <w:topLinePunct w:val="0"/>
        <w:autoSpaceDE/>
        <w:autoSpaceDN/>
        <w:bidi w:val="0"/>
        <w:adjustRightInd/>
        <w:snapToGrid/>
        <w:spacing w:line="240" w:lineRule="auto"/>
        <w:textAlignment w:val="auto"/>
      </w:pPr>
    </w:p>
    <w:p w14:paraId="262DFEC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"Aurora. He's not a good person.</w:t>
      </w:r>
    </w:p>
    <w:p w14:paraId="2C1E5C4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Why are you helping him?"</w:t>
      </w:r>
    </w:p>
    <w:p w14:paraId="45BD14B6">
      <w:pPr>
        <w:keepNext w:val="0"/>
        <w:keepLines w:val="0"/>
        <w:pageBreakBefore w:val="0"/>
        <w:widowControl/>
        <w:kinsoku/>
        <w:wordWrap/>
        <w:overflowPunct/>
        <w:topLinePunct w:val="0"/>
        <w:autoSpaceDE/>
        <w:autoSpaceDN/>
        <w:bidi w:val="0"/>
        <w:adjustRightInd/>
        <w:snapToGrid/>
        <w:spacing w:line="240" w:lineRule="auto"/>
        <w:textAlignment w:val="auto"/>
      </w:pPr>
    </w:p>
    <w:p w14:paraId="467C206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stared at the red bowl and asked quietly,</w:t>
      </w:r>
    </w:p>
    <w:p w14:paraId="65B124C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"How do you know I'm helping him at all?"</w:t>
      </w:r>
    </w:p>
    <w:p w14:paraId="452F8B41">
      <w:pPr>
        <w:keepNext w:val="0"/>
        <w:keepLines w:val="0"/>
        <w:pageBreakBefore w:val="0"/>
        <w:widowControl/>
        <w:kinsoku/>
        <w:wordWrap/>
        <w:overflowPunct/>
        <w:topLinePunct w:val="0"/>
        <w:autoSpaceDE/>
        <w:autoSpaceDN/>
        <w:bidi w:val="0"/>
        <w:adjustRightInd/>
        <w:snapToGrid/>
        <w:spacing w:line="240" w:lineRule="auto"/>
        <w:textAlignment w:val="auto"/>
      </w:pPr>
    </w:p>
    <w:p w14:paraId="1D67B73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paused.</w:t>
      </w:r>
    </w:p>
    <w:p w14:paraId="7D5F3FC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So I moved on.</w:t>
      </w:r>
    </w:p>
    <w:p w14:paraId="4749841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"Three days left until the tournament.</w:t>
      </w:r>
    </w:p>
    <w:p w14:paraId="34162CE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Can you win?"</w:t>
      </w:r>
    </w:p>
    <w:p w14:paraId="31C837B6">
      <w:pPr>
        <w:keepNext w:val="0"/>
        <w:keepLines w:val="0"/>
        <w:pageBreakBefore w:val="0"/>
        <w:widowControl/>
        <w:kinsoku/>
        <w:wordWrap/>
        <w:overflowPunct/>
        <w:topLinePunct w:val="0"/>
        <w:autoSpaceDE/>
        <w:autoSpaceDN/>
        <w:bidi w:val="0"/>
        <w:adjustRightInd/>
        <w:snapToGrid/>
        <w:spacing w:line="240" w:lineRule="auto"/>
        <w:textAlignment w:val="auto"/>
      </w:pPr>
    </w:p>
    <w:p w14:paraId="7B6B0B8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turned my hand over and wrapped his fingers around it.</w:t>
      </w:r>
    </w:p>
    <w:p w14:paraId="001C991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you want it that badly, I'll win even if it costs me my life."</w:t>
      </w:r>
    </w:p>
    <w:p w14:paraId="72DF40D4">
      <w:pPr>
        <w:keepNext w:val="0"/>
        <w:keepLines w:val="0"/>
        <w:pageBreakBefore w:val="0"/>
        <w:widowControl/>
        <w:kinsoku/>
        <w:wordWrap/>
        <w:overflowPunct/>
        <w:topLinePunct w:val="0"/>
        <w:autoSpaceDE/>
        <w:autoSpaceDN/>
        <w:bidi w:val="0"/>
        <w:adjustRightInd/>
        <w:snapToGrid/>
        <w:spacing w:line="240" w:lineRule="auto"/>
        <w:textAlignment w:val="auto"/>
      </w:pPr>
    </w:p>
    <w:p w14:paraId="7DFC04C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simple line made my face heat up.</w:t>
      </w:r>
    </w:p>
    <w:p w14:paraId="089C092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I knew the field.</w:t>
      </w:r>
    </w:p>
    <w:p w14:paraId="2DA5048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As long as he performed normally,</w:t>
      </w:r>
    </w:p>
    <w:p w14:paraId="315E98B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would win.</w:t>
      </w:r>
    </w:p>
    <w:p w14:paraId="6EDDC872">
      <w:pPr>
        <w:keepNext w:val="0"/>
        <w:keepLines w:val="0"/>
        <w:pageBreakBefore w:val="0"/>
        <w:widowControl/>
        <w:kinsoku/>
        <w:wordWrap/>
        <w:overflowPunct/>
        <w:topLinePunct w:val="0"/>
        <w:autoSpaceDE/>
        <w:autoSpaceDN/>
        <w:bidi w:val="0"/>
        <w:adjustRightInd/>
        <w:snapToGrid/>
        <w:spacing w:line="240" w:lineRule="auto"/>
        <w:textAlignment w:val="auto"/>
      </w:pPr>
    </w:p>
    <w:p w14:paraId="7E697CEC">
      <w:pPr>
        <w:keepNext w:val="0"/>
        <w:keepLines w:val="0"/>
        <w:pageBreakBefore w:val="0"/>
        <w:widowControl/>
        <w:kinsoku/>
        <w:wordWrap/>
        <w:overflowPunct/>
        <w:topLinePunct w:val="0"/>
        <w:autoSpaceDE/>
        <w:autoSpaceDN/>
        <w:bidi w:val="0"/>
        <w:adjustRightInd/>
        <w:snapToGrid/>
        <w:spacing w:before="200" w:after="80" w:line="240" w:lineRule="auto"/>
        <w:textAlignment w:val="auto"/>
        <w:rPr>
          <w:rFonts w:hint="eastAsia" w:eastAsia="宋体"/>
          <w:lang w:val="en-US" w:eastAsia="zh-CN"/>
        </w:rPr>
      </w:pPr>
      <w:r>
        <w:rPr>
          <w:b/>
          <w:color w:val="193F61"/>
          <w:sz w:val="27"/>
        </w:rPr>
        <w:t>CHAPTER 1</w:t>
      </w:r>
      <w:r>
        <w:rPr>
          <w:rFonts w:hint="eastAsia" w:eastAsia="宋体"/>
          <w:b/>
          <w:color w:val="193F61"/>
          <w:sz w:val="27"/>
          <w:lang w:val="en-US" w:eastAsia="zh-CN"/>
        </w:rPr>
        <w:t>6</w:t>
      </w:r>
    </w:p>
    <w:p w14:paraId="015DCFDC">
      <w:pPr>
        <w:keepNext w:val="0"/>
        <w:keepLines w:val="0"/>
        <w:pageBreakBefore w:val="0"/>
        <w:widowControl/>
        <w:kinsoku/>
        <w:wordWrap/>
        <w:overflowPunct/>
        <w:topLinePunct w:val="0"/>
        <w:autoSpaceDE/>
        <w:autoSpaceDN/>
        <w:bidi w:val="0"/>
        <w:adjustRightInd/>
        <w:snapToGrid/>
        <w:spacing w:line="240" w:lineRule="auto"/>
        <w:textAlignment w:val="auto"/>
      </w:pPr>
    </w:p>
    <w:p w14:paraId="6ADFEA4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day of the Mer-King Tournament, Father and Morgana came with us.</w:t>
      </w:r>
    </w:p>
    <w:p w14:paraId="3432A66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hadn't seen Caspian at home since the day before.</w:t>
      </w:r>
    </w:p>
    <w:p w14:paraId="7F02151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Which meant he was here too.</w:t>
      </w:r>
    </w:p>
    <w:p w14:paraId="36F56A2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looked at Aldric and said in a low voice,</w:t>
      </w:r>
    </w:p>
    <w:p w14:paraId="53DEB52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"This tournament decides the honor - and future - of Stormcrest. Give it everything you've got."</w:t>
      </w:r>
    </w:p>
    <w:p w14:paraId="3F093A4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stood beside him, lips curled with contempt.</w:t>
      </w:r>
    </w:p>
    <w:p w14:paraId="32D6D5D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for once, she stayed quiet.</w:t>
      </w:r>
    </w:p>
    <w:p w14:paraId="3A57CA1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alone made me suspicious.</w:t>
      </w:r>
    </w:p>
    <w:p w14:paraId="426B4F6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right before Aldric went up, Morgana pulled a handkerchief from her sleeve and stepped toward him.</w:t>
      </w:r>
    </w:p>
    <w:p w14:paraId="6C1B4FA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"You're sweating. Let me-"</w:t>
      </w:r>
    </w:p>
    <w:p w14:paraId="5EDA3A5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dodged her immediately.</w:t>
      </w:r>
    </w:p>
    <w:p w14:paraId="4DC3CB54">
      <w:pPr>
        <w:keepNext w:val="0"/>
        <w:keepLines w:val="0"/>
        <w:pageBreakBefore w:val="0"/>
        <w:widowControl/>
        <w:kinsoku/>
        <w:wordWrap/>
        <w:overflowPunct/>
        <w:topLinePunct w:val="0"/>
        <w:autoSpaceDE/>
        <w:autoSpaceDN/>
        <w:bidi w:val="0"/>
        <w:adjustRightInd/>
        <w:snapToGrid/>
        <w:spacing w:line="240" w:lineRule="auto"/>
        <w:textAlignment w:val="auto"/>
      </w:pPr>
    </w:p>
    <w:p w14:paraId="5C7E6E5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never let strangers touch him.</w:t>
      </w:r>
    </w:p>
    <w:p w14:paraId="6DD6A5D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Her hand froze awkwardly in the air.</w:t>
      </w:r>
    </w:p>
    <w:p w14:paraId="0049ED53">
      <w:pPr>
        <w:keepNext w:val="0"/>
        <w:keepLines w:val="0"/>
        <w:pageBreakBefore w:val="0"/>
        <w:widowControl/>
        <w:kinsoku/>
        <w:wordWrap/>
        <w:overflowPunct/>
        <w:topLinePunct w:val="0"/>
        <w:autoSpaceDE/>
        <w:autoSpaceDN/>
        <w:bidi w:val="0"/>
        <w:adjustRightInd/>
        <w:snapToGrid/>
        <w:spacing w:line="240" w:lineRule="auto"/>
        <w:textAlignment w:val="auto"/>
      </w:pPr>
    </w:p>
    <w:p w14:paraId="794EC04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 forced a laugh.</w:t>
      </w:r>
    </w:p>
    <w:p w14:paraId="37032F6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"Little sister, honestly. I was just helping him wipe his sweat. If he becomes king, isn't that good for all of us? Don't be so petty."</w:t>
      </w:r>
    </w:p>
    <w:p w14:paraId="654B964C">
      <w:pPr>
        <w:keepNext w:val="0"/>
        <w:keepLines w:val="0"/>
        <w:pageBreakBefore w:val="0"/>
        <w:widowControl/>
        <w:kinsoku/>
        <w:wordWrap/>
        <w:overflowPunct/>
        <w:topLinePunct w:val="0"/>
        <w:autoSpaceDE/>
        <w:autoSpaceDN/>
        <w:bidi w:val="0"/>
        <w:adjustRightInd/>
        <w:snapToGrid/>
        <w:spacing w:line="240" w:lineRule="auto"/>
        <w:textAlignment w:val="auto"/>
      </w:pPr>
    </w:p>
    <w:p w14:paraId="7A8650C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Since when was she ever this nice?</w:t>
      </w:r>
    </w:p>
    <w:p w14:paraId="65A019E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smiled.</w:t>
      </w:r>
    </w:p>
    <w:p w14:paraId="466AD66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took the handkerchief from her and used it on Father instead.</w:t>
      </w:r>
    </w:p>
    <w:p w14:paraId="17CABB10">
      <w:pPr>
        <w:keepNext w:val="0"/>
        <w:keepLines w:val="0"/>
        <w:pageBreakBefore w:val="0"/>
        <w:widowControl/>
        <w:kinsoku/>
        <w:wordWrap/>
        <w:overflowPunct/>
        <w:topLinePunct w:val="0"/>
        <w:autoSpaceDE/>
        <w:autoSpaceDN/>
        <w:bidi w:val="0"/>
        <w:adjustRightInd/>
        <w:snapToGrid/>
        <w:spacing w:line="240" w:lineRule="auto"/>
        <w:textAlignment w:val="auto"/>
      </w:pPr>
    </w:p>
    <w:p w14:paraId="60F64CB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 panicked.</w:t>
      </w:r>
    </w:p>
    <w:p w14:paraId="4B489A2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"Wait - don't-"</w:t>
      </w:r>
    </w:p>
    <w:p w14:paraId="7FAA60B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was all I needed.</w:t>
      </w:r>
    </w:p>
    <w:p w14:paraId="674F68CD">
      <w:pPr>
        <w:keepNext w:val="0"/>
        <w:keepLines w:val="0"/>
        <w:pageBreakBefore w:val="0"/>
        <w:widowControl/>
        <w:kinsoku/>
        <w:wordWrap/>
        <w:overflowPunct/>
        <w:topLinePunct w:val="0"/>
        <w:autoSpaceDE/>
        <w:autoSpaceDN/>
        <w:bidi w:val="0"/>
        <w:adjustRightInd/>
        <w:snapToGrid/>
        <w:spacing w:line="240" w:lineRule="auto"/>
        <w:textAlignment w:val="auto"/>
      </w:pPr>
    </w:p>
    <w:p w14:paraId="3C67F76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rubbed even harder.</w:t>
      </w:r>
    </w:p>
    <w:p w14:paraId="5A702BD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The tournament matters, sure. But Father has been standing out here in the heat with us all day. Wiping his face is the least a daughter could do."</w:t>
      </w:r>
    </w:p>
    <w:p w14:paraId="248BE47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As I said it, I pushed Aldric toward the stage.</w:t>
      </w:r>
    </w:p>
    <w:p w14:paraId="50DD0CD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We had trained for two months.</w:t>
      </w:r>
    </w:p>
    <w:p w14:paraId="3FB96DD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No one was ruining this now.</w:t>
      </w:r>
    </w:p>
    <w:p w14:paraId="612FC46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started fidgeting.</w:t>
      </w:r>
    </w:p>
    <w:p w14:paraId="585D1DA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 kept glancing at Father.</w:t>
      </w:r>
    </w:p>
    <w:p w14:paraId="010AE9D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And when I saw him start to sway, I smiled.</w:t>
      </w:r>
    </w:p>
    <w:p w14:paraId="287B92A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Sleeping potion.</w:t>
      </w:r>
    </w:p>
    <w:p w14:paraId="2290410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Of course.</w:t>
      </w:r>
    </w:p>
    <w:p w14:paraId="0B1FE1B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What's wrong?</w:t>
      </w:r>
    </w:p>
    <w:p w14:paraId="1B81A30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were fine a second ago. Why are you suddenly like this after wiping your face?"</w:t>
      </w:r>
    </w:p>
    <w:p w14:paraId="591EAC0E">
      <w:pPr>
        <w:keepNext w:val="0"/>
        <w:keepLines w:val="0"/>
        <w:pageBreakBefore w:val="0"/>
        <w:widowControl/>
        <w:kinsoku/>
        <w:wordWrap/>
        <w:overflowPunct/>
        <w:topLinePunct w:val="0"/>
        <w:autoSpaceDE/>
        <w:autoSpaceDN/>
        <w:bidi w:val="0"/>
        <w:adjustRightInd/>
        <w:snapToGrid/>
        <w:spacing w:line="240" w:lineRule="auto"/>
        <w:textAlignment w:val="auto"/>
      </w:pPr>
    </w:p>
    <w:p w14:paraId="6EDA3BA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snapped immediately.</w:t>
      </w:r>
    </w:p>
    <w:p w14:paraId="67D2E72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nonsense are you talking about? Father just doesn't feel well. What does that have to do with my handkerchief?"</w:t>
      </w:r>
    </w:p>
    <w:p w14:paraId="5E872CD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was already too dizzy to answer.</w:t>
      </w:r>
    </w:p>
    <w:p w14:paraId="77192E0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looked at Morgana and smiled sweetly.</w:t>
      </w:r>
    </w:p>
    <w:p w14:paraId="3D182D6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"Does it?</w:t>
      </w:r>
    </w:p>
    <w:p w14:paraId="7B3CCD2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we'll find out when we get home."</w:t>
      </w:r>
    </w:p>
    <w:p w14:paraId="7C0D427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This time, the drug had touched Father.</w:t>
      </w:r>
    </w:p>
    <w:p w14:paraId="7559E46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didn't believe he'd ignore it.</w:t>
      </w:r>
    </w:p>
    <w:p w14:paraId="7C8DDFE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Morgana's plan was simple.</w:t>
      </w:r>
    </w:p>
    <w:p w14:paraId="094164D2">
      <w:pPr>
        <w:keepNext w:val="0"/>
        <w:keepLines w:val="0"/>
        <w:pageBreakBefore w:val="0"/>
        <w:widowControl/>
        <w:kinsoku/>
        <w:wordWrap/>
        <w:overflowPunct/>
        <w:topLinePunct w:val="0"/>
        <w:autoSpaceDE/>
        <w:autoSpaceDN/>
        <w:bidi w:val="0"/>
        <w:adjustRightInd/>
        <w:snapToGrid/>
        <w:spacing w:line="240" w:lineRule="auto"/>
        <w:textAlignment w:val="auto"/>
      </w:pPr>
    </w:p>
    <w:p w14:paraId="702C3A2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her own merman was finished, then mine wouldn't be allowed to compete either.</w:t>
      </w:r>
    </w:p>
    <w:p w14:paraId="0797A3E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she forgot something.</w:t>
      </w:r>
    </w:p>
    <w:p w14:paraId="3AD3853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As long as Stormcrest could win glory from it,</w:t>
      </w:r>
    </w:p>
    <w:p w14:paraId="1A001E6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didn't care who brought it home.</w:t>
      </w:r>
    </w:p>
    <w:p w14:paraId="6A7E03E8">
      <w:pPr>
        <w:keepNext w:val="0"/>
        <w:keepLines w:val="0"/>
        <w:pageBreakBefore w:val="0"/>
        <w:widowControl/>
        <w:kinsoku/>
        <w:wordWrap/>
        <w:overflowPunct/>
        <w:topLinePunct w:val="0"/>
        <w:autoSpaceDE/>
        <w:autoSpaceDN/>
        <w:bidi w:val="0"/>
        <w:adjustRightInd/>
        <w:snapToGrid/>
        <w:spacing w:line="240" w:lineRule="auto"/>
        <w:textAlignment w:val="auto"/>
      </w:pPr>
    </w:p>
    <w:p w14:paraId="78A03C4A">
      <w:pPr>
        <w:keepNext w:val="0"/>
        <w:keepLines w:val="0"/>
        <w:pageBreakBefore w:val="0"/>
        <w:widowControl/>
        <w:tabs>
          <w:tab w:val="left" w:pos="1896"/>
        </w:tabs>
        <w:kinsoku/>
        <w:wordWrap/>
        <w:overflowPunct/>
        <w:topLinePunct w:val="0"/>
        <w:autoSpaceDE/>
        <w:autoSpaceDN/>
        <w:bidi w:val="0"/>
        <w:adjustRightInd/>
        <w:snapToGrid/>
        <w:spacing w:before="200" w:after="80" w:line="240" w:lineRule="auto"/>
        <w:textAlignment w:val="auto"/>
        <w:rPr>
          <w:rFonts w:hint="eastAsia" w:eastAsia="宋体"/>
          <w:lang w:val="en-US" w:eastAsia="zh-CN"/>
        </w:rPr>
      </w:pPr>
      <w:r>
        <w:rPr>
          <w:b/>
          <w:color w:val="193F61"/>
          <w:sz w:val="27"/>
        </w:rPr>
        <w:t>CHAPTER 1</w:t>
      </w:r>
      <w:r>
        <w:rPr>
          <w:rFonts w:hint="eastAsia" w:eastAsia="宋体"/>
          <w:b/>
          <w:color w:val="193F61"/>
          <w:sz w:val="27"/>
          <w:lang w:val="en-US" w:eastAsia="zh-CN"/>
        </w:rPr>
        <w:t>7</w:t>
      </w:r>
    </w:p>
    <w:p w14:paraId="23D5F76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Once the matches began, Aldric tore through the early rounds fast.</w:t>
      </w:r>
    </w:p>
    <w:p w14:paraId="5F56D91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was half-conscious.</w:t>
      </w:r>
    </w:p>
    <w:p w14:paraId="1C35618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and I didn't have time to care.</w:t>
      </w:r>
    </w:p>
    <w:p w14:paraId="73B1D4A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Caspian walked onto the stage.</w:t>
      </w:r>
    </w:p>
    <w:p w14:paraId="0D90809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Morgana's jaw nearly hit the floor.</w:t>
      </w:r>
    </w:p>
    <w:p w14:paraId="2C54B22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"H-he? His tail was ruined. He was working in our house! Why is he here?"</w:t>
      </w:r>
    </w:p>
    <w:p w14:paraId="4C32879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she caught the real point.</w:t>
      </w:r>
    </w:p>
    <w:p w14:paraId="3413D0A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his tail could heal, then Gideon could have been saved too, right? You did this, didn't you? How did you heal him?"</w:t>
      </w:r>
    </w:p>
    <w:p w14:paraId="6F7EF89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tilted my head.</w:t>
      </w:r>
    </w:p>
    <w:p w14:paraId="7EB1098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 want to know?</w:t>
      </w:r>
    </w:p>
    <w:p w14:paraId="607A61F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Heart's blood.</w:t>
      </w:r>
    </w:p>
    <w:p w14:paraId="77FB11A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Your own.</w:t>
      </w:r>
    </w:p>
    <w:p w14:paraId="116C12E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One dose a day for forty-nine days."</w:t>
      </w:r>
    </w:p>
    <w:p w14:paraId="087F7457">
      <w:pPr>
        <w:keepNext w:val="0"/>
        <w:keepLines w:val="0"/>
        <w:pageBreakBefore w:val="0"/>
        <w:widowControl/>
        <w:kinsoku/>
        <w:wordWrap/>
        <w:overflowPunct/>
        <w:topLinePunct w:val="0"/>
        <w:autoSpaceDE/>
        <w:autoSpaceDN/>
        <w:bidi w:val="0"/>
        <w:adjustRightInd/>
        <w:snapToGrid/>
        <w:spacing w:line="240" w:lineRule="auto"/>
        <w:textAlignment w:val="auto"/>
      </w:pPr>
    </w:p>
    <w:p w14:paraId="57AC4B4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told her the truth.</w:t>
      </w:r>
    </w:p>
    <w:p w14:paraId="46E13A1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Every word of it.</w:t>
      </w:r>
    </w:p>
    <w:p w14:paraId="2ABB194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the second she heard the price, her face changed.</w:t>
      </w:r>
    </w:p>
    <w:p w14:paraId="17B3535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"For a merman?</w:t>
      </w:r>
    </w:p>
    <w:p w14:paraId="3C6CF46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Please. I'd just go buy another one.</w:t>
      </w:r>
    </w:p>
    <w:p w14:paraId="3972B98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Aurora - you healed Caspian just so he could fight Aldric?"</w:t>
      </w:r>
    </w:p>
    <w:p w14:paraId="266CB2BB">
      <w:pPr>
        <w:keepNext w:val="0"/>
        <w:keepLines w:val="0"/>
        <w:pageBreakBefore w:val="0"/>
        <w:widowControl/>
        <w:kinsoku/>
        <w:wordWrap/>
        <w:overflowPunct/>
        <w:topLinePunct w:val="0"/>
        <w:autoSpaceDE/>
        <w:autoSpaceDN/>
        <w:bidi w:val="0"/>
        <w:adjustRightInd/>
        <w:snapToGrid/>
        <w:spacing w:line="240" w:lineRule="auto"/>
        <w:textAlignment w:val="auto"/>
      </w:pPr>
    </w:p>
    <w:p w14:paraId="09F7167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 looked at me like I was insane.</w:t>
      </w:r>
    </w:p>
    <w:p w14:paraId="37CADCB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kept my eyes on the stage.</w:t>
      </w:r>
    </w:p>
    <w:p w14:paraId="08039E5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Before coming here, I had already told Aldric:</w:t>
      </w:r>
    </w:p>
    <w:p w14:paraId="75F4E66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you meet Caspian on the platform,</w:t>
      </w:r>
    </w:p>
    <w:p w14:paraId="20BDC62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hit to kill.</w:t>
      </w:r>
    </w:p>
    <w:p w14:paraId="17712BDF">
      <w:pPr>
        <w:keepNext w:val="0"/>
        <w:keepLines w:val="0"/>
        <w:pageBreakBefore w:val="0"/>
        <w:widowControl/>
        <w:kinsoku/>
        <w:wordWrap/>
        <w:overflowPunct/>
        <w:topLinePunct w:val="0"/>
        <w:autoSpaceDE/>
        <w:autoSpaceDN/>
        <w:bidi w:val="0"/>
        <w:adjustRightInd/>
        <w:snapToGrid/>
        <w:spacing w:line="240" w:lineRule="auto"/>
        <w:textAlignment w:val="auto"/>
      </w:pPr>
    </w:p>
    <w:p w14:paraId="22BA4193">
      <w:pPr>
        <w:keepNext w:val="0"/>
        <w:keepLines w:val="0"/>
        <w:pageBreakBefore w:val="0"/>
        <w:widowControl/>
        <w:kinsoku/>
        <w:wordWrap/>
        <w:overflowPunct/>
        <w:topLinePunct w:val="0"/>
        <w:autoSpaceDE/>
        <w:autoSpaceDN/>
        <w:bidi w:val="0"/>
        <w:adjustRightInd/>
        <w:snapToGrid/>
        <w:spacing w:before="200" w:after="80" w:line="240" w:lineRule="auto"/>
        <w:textAlignment w:val="auto"/>
        <w:rPr>
          <w:rFonts w:hint="eastAsia" w:eastAsia="宋体"/>
          <w:lang w:val="en-US" w:eastAsia="zh-CN"/>
        </w:rPr>
      </w:pPr>
      <w:r>
        <w:rPr>
          <w:b/>
          <w:color w:val="193F61"/>
          <w:sz w:val="27"/>
        </w:rPr>
        <w:t>CHAPTER 1</w:t>
      </w:r>
      <w:r>
        <w:rPr>
          <w:rFonts w:hint="eastAsia" w:eastAsia="宋体"/>
          <w:b/>
          <w:color w:val="193F61"/>
          <w:sz w:val="27"/>
          <w:lang w:val="en-US" w:eastAsia="zh-CN"/>
        </w:rPr>
        <w:t>8</w:t>
      </w:r>
    </w:p>
    <w:p w14:paraId="1A6456D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At least all that chicken blood and all those herbs weren't wasted.</w:t>
      </w:r>
    </w:p>
    <w:p w14:paraId="158118F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 and Aldric finally ended up standing face-to-face on the same stage.</w:t>
      </w:r>
    </w:p>
    <w:p w14:paraId="207DE62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rolled his shoulders once and charged without a word.</w:t>
      </w:r>
    </w:p>
    <w:p w14:paraId="278BF3C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 had looked decent against the weaker fighters.</w:t>
      </w:r>
    </w:p>
    <w:p w14:paraId="7D35FE87">
      <w:pPr>
        <w:keepNext w:val="0"/>
        <w:keepLines w:val="0"/>
        <w:pageBreakBefore w:val="0"/>
        <w:widowControl/>
        <w:kinsoku/>
        <w:wordWrap/>
        <w:overflowPunct/>
        <w:topLinePunct w:val="0"/>
        <w:autoSpaceDE/>
        <w:autoSpaceDN/>
        <w:bidi w:val="0"/>
        <w:adjustRightInd/>
        <w:snapToGrid/>
        <w:spacing w:line="240" w:lineRule="auto"/>
        <w:textAlignment w:val="auto"/>
      </w:pPr>
    </w:p>
    <w:p w14:paraId="66EF49C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In front of Aldric?</w:t>
      </w:r>
    </w:p>
    <w:p w14:paraId="48C4C80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looked pathetic.</w:t>
      </w:r>
    </w:p>
    <w:p w14:paraId="3E7CB10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hoisted him straight up and smashed him down from overhead.</w:t>
      </w:r>
    </w:p>
    <w:p w14:paraId="26A05E1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Caspian's scream cut through the arena.</w:t>
      </w:r>
    </w:p>
    <w:p w14:paraId="0DBEA7D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smiled.</w:t>
      </w:r>
    </w:p>
    <w:p w14:paraId="6D398A3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In the corner of my eye, Morgana had stopped smiling entirely.</w:t>
      </w:r>
    </w:p>
    <w:p w14:paraId="1E301D0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"H-how is Aldric this strong?"</w:t>
      </w:r>
    </w:p>
    <w:p w14:paraId="3045C92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They had barely been fighting for minutes, and Caspian was already struggling to stand.</w:t>
      </w:r>
    </w:p>
    <w:p w14:paraId="522A4C4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kept waiting.</w:t>
      </w:r>
    </w:p>
    <w:p w14:paraId="17127E3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Waiting for him to overreach.</w:t>
      </w:r>
    </w:p>
    <w:p w14:paraId="17390FA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Waiting for blood.</w:t>
      </w:r>
    </w:p>
    <w:p w14:paraId="7A6E4AB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dragged himself upright with obvious effort.</w:t>
      </w:r>
    </w:p>
    <w:p w14:paraId="35F61EE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first thing he did was look at me in the crowd.</w:t>
      </w:r>
    </w:p>
    <w:p w14:paraId="36DCA6C2">
      <w:pPr>
        <w:keepNext w:val="0"/>
        <w:keepLines w:val="0"/>
        <w:pageBreakBefore w:val="0"/>
        <w:widowControl/>
        <w:kinsoku/>
        <w:wordWrap/>
        <w:overflowPunct/>
        <w:topLinePunct w:val="0"/>
        <w:autoSpaceDE/>
        <w:autoSpaceDN/>
        <w:bidi w:val="0"/>
        <w:adjustRightInd/>
        <w:snapToGrid/>
        <w:spacing w:line="240" w:lineRule="auto"/>
        <w:textAlignment w:val="auto"/>
      </w:pPr>
    </w:p>
    <w:p w14:paraId="3BD6BF3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turned away.</w:t>
      </w:r>
    </w:p>
    <w:p w14:paraId="5189256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fake, wounded look in his eyes was disgusting.</w:t>
      </w:r>
    </w:p>
    <w:p w14:paraId="192688A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Caspian threw his head back and roared, forcing out every last bit of strength he had.</w:t>
      </w:r>
    </w:p>
    <w:p w14:paraId="5C33E87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Then, just as he launched at Aldric for one final strike, his hand flew to his chest.</w:t>
      </w:r>
    </w:p>
    <w:p w14:paraId="63878F4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second later, blood burst from his mouth.</w:t>
      </w:r>
    </w:p>
    <w:p w14:paraId="47FCE78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collapsed before Aldric even had to touch him.</w:t>
      </w:r>
    </w:p>
    <w:p w14:paraId="0F04ADE2">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smiled and said softly,</w:t>
      </w:r>
    </w:p>
    <w:p w14:paraId="4121233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"Sister.</w:t>
      </w:r>
    </w:p>
    <w:p w14:paraId="27E8F40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won again."</w:t>
      </w:r>
    </w:p>
    <w:p w14:paraId="4434D0A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few rounds later, Aldric's place as Mer-King was sealed.</w:t>
      </w:r>
    </w:p>
    <w:p w14:paraId="51E3230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Across the crowd, he looked at me.</w:t>
      </w:r>
    </w:p>
    <w:p w14:paraId="063CF81B">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looked like she wanted to grind her teeth to dust.</w:t>
      </w:r>
    </w:p>
    <w:p w14:paraId="36F70BFA">
      <w:pPr>
        <w:keepNext w:val="0"/>
        <w:keepLines w:val="0"/>
        <w:pageBreakBefore w:val="0"/>
        <w:widowControl/>
        <w:kinsoku/>
        <w:wordWrap/>
        <w:overflowPunct/>
        <w:topLinePunct w:val="0"/>
        <w:autoSpaceDE/>
        <w:autoSpaceDN/>
        <w:bidi w:val="0"/>
        <w:adjustRightInd/>
        <w:snapToGrid/>
        <w:spacing w:line="240" w:lineRule="auto"/>
        <w:textAlignment w:val="auto"/>
      </w:pPr>
    </w:p>
    <w:p w14:paraId="44F6D725">
      <w:pPr>
        <w:keepNext w:val="0"/>
        <w:keepLines w:val="0"/>
        <w:pageBreakBefore w:val="0"/>
        <w:widowControl/>
        <w:kinsoku/>
        <w:wordWrap/>
        <w:overflowPunct/>
        <w:topLinePunct w:val="0"/>
        <w:autoSpaceDE/>
        <w:autoSpaceDN/>
        <w:bidi w:val="0"/>
        <w:adjustRightInd/>
        <w:snapToGrid/>
        <w:spacing w:before="200" w:after="80" w:line="240" w:lineRule="auto"/>
        <w:textAlignment w:val="auto"/>
        <w:rPr>
          <w:rFonts w:hint="eastAsia" w:eastAsia="宋体"/>
          <w:lang w:val="en-US" w:eastAsia="zh-CN"/>
        </w:rPr>
      </w:pPr>
      <w:r>
        <w:rPr>
          <w:b/>
          <w:color w:val="193F61"/>
          <w:sz w:val="27"/>
        </w:rPr>
        <w:t>CHAPTER 1</w:t>
      </w:r>
      <w:r>
        <w:rPr>
          <w:rFonts w:hint="eastAsia" w:eastAsia="宋体"/>
          <w:b/>
          <w:color w:val="193F61"/>
          <w:sz w:val="27"/>
          <w:lang w:val="en-US" w:eastAsia="zh-CN"/>
        </w:rPr>
        <w:t>9</w:t>
      </w:r>
    </w:p>
    <w:p w14:paraId="2E46859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By the time we got home, Father's dizziness had finally worn off.</w:t>
      </w:r>
    </w:p>
    <w:p w14:paraId="531B35E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The second he heard Aldric had won and become Mer-King, he was thrilled.</w:t>
      </w:r>
    </w:p>
    <w:p w14:paraId="7C104D7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said "Good" three times in a row.</w:t>
      </w:r>
    </w:p>
    <w:p w14:paraId="5868584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"Looks like I can finally trust Stormcrest to the two of you."</w:t>
      </w:r>
    </w:p>
    <w:p w14:paraId="06D76FE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hadn't even opened my mouth before Morgana exploded.</w:t>
      </w:r>
    </w:p>
    <w:p w14:paraId="3DBE30A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I'm the eldest daughter. This house should be mine!</w:t>
      </w:r>
    </w:p>
    <w:p w14:paraId="364555E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somebody hadn't sabotaged my merman, the Mer-King would have been ours!"</w:t>
      </w:r>
    </w:p>
    <w:p w14:paraId="2C05A6C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scolded her halfheartedly and looked ready to let it go.</w:t>
      </w:r>
    </w:p>
    <w:p w14:paraId="0A2FAD87">
      <w:pPr>
        <w:keepNext w:val="0"/>
        <w:keepLines w:val="0"/>
        <w:pageBreakBefore w:val="0"/>
        <w:widowControl/>
        <w:kinsoku/>
        <w:wordWrap/>
        <w:overflowPunct/>
        <w:topLinePunct w:val="0"/>
        <w:autoSpaceDE/>
        <w:autoSpaceDN/>
        <w:bidi w:val="0"/>
        <w:adjustRightInd/>
        <w:snapToGrid/>
        <w:spacing w:line="240" w:lineRule="auto"/>
        <w:textAlignment w:val="auto"/>
      </w:pPr>
    </w:p>
    <w:p w14:paraId="57F2EF6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didn't.</w:t>
      </w:r>
    </w:p>
    <w:p w14:paraId="34EEEAA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pulled the handkerchief from my sleeve.</w:t>
      </w:r>
    </w:p>
    <w:p w14:paraId="61ED743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yesterday Morgana tried to use this on Aldric before his match. It was soaked in sleeping potion. You didn't wake up until today because I used it on you instead.</w:t>
      </w:r>
    </w:p>
    <w:p w14:paraId="01ACBA0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This wasn't some childish little trick.</w:t>
      </w:r>
    </w:p>
    <w:p w14:paraId="0D394DC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 was willing to gamble the future of the whole family."</w:t>
      </w:r>
    </w:p>
    <w:p w14:paraId="35B1E0B6">
      <w:pPr>
        <w:keepNext w:val="0"/>
        <w:keepLines w:val="0"/>
        <w:pageBreakBefore w:val="0"/>
        <w:widowControl/>
        <w:kinsoku/>
        <w:wordWrap/>
        <w:overflowPunct/>
        <w:topLinePunct w:val="0"/>
        <w:autoSpaceDE/>
        <w:autoSpaceDN/>
        <w:bidi w:val="0"/>
        <w:adjustRightInd/>
        <w:snapToGrid/>
        <w:spacing w:line="240" w:lineRule="auto"/>
        <w:textAlignment w:val="auto"/>
      </w:pPr>
    </w:p>
    <w:p w14:paraId="0BE2DFB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did it.</w:t>
      </w:r>
    </w:p>
    <w:p w14:paraId="35CD773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Father's face changed instantly.</w:t>
      </w:r>
    </w:p>
    <w:p w14:paraId="3761BD0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"If Aldric had touched that cloth, we might have lost the Mer-King title altogether!</w:t>
      </w:r>
    </w:p>
    <w:p w14:paraId="64B70A5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You've fought your sister for everything since you were children. I've let it slide every time.</w:t>
      </w:r>
    </w:p>
    <w:p w14:paraId="52B0955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But now I see it clearly.</w:t>
      </w:r>
    </w:p>
    <w:p w14:paraId="0636F85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Stormcrest is not safe in your hands."</w:t>
      </w:r>
    </w:p>
    <w:p w14:paraId="45628DD0">
      <w:pPr>
        <w:keepNext w:val="0"/>
        <w:keepLines w:val="0"/>
        <w:pageBreakBefore w:val="0"/>
        <w:widowControl/>
        <w:kinsoku/>
        <w:wordWrap/>
        <w:overflowPunct/>
        <w:topLinePunct w:val="0"/>
        <w:autoSpaceDE/>
        <w:autoSpaceDN/>
        <w:bidi w:val="0"/>
        <w:adjustRightInd/>
        <w:snapToGrid/>
        <w:spacing w:line="240" w:lineRule="auto"/>
        <w:textAlignment w:val="auto"/>
      </w:pPr>
    </w:p>
    <w:p w14:paraId="45D47F94">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Morgana stared at him like she couldn't believe what she was hearing.</w:t>
      </w:r>
    </w:p>
    <w:p w14:paraId="5B86AF23">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Now that Aurora's merman won, you're fawning over her?"</w:t>
      </w:r>
    </w:p>
    <w:p w14:paraId="7D25BD2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Father slapped her so hard the sound cracked through the room.</w:t>
      </w:r>
    </w:p>
    <w:p w14:paraId="04F825C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"Get back to your room!</w:t>
      </w:r>
    </w:p>
    <w:p w14:paraId="58B20C2C">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And from now on, you're never raising another merman again!"</w:t>
      </w:r>
    </w:p>
    <w:p w14:paraId="3F73532F">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She got dragged out screaming.</w:t>
      </w:r>
    </w:p>
    <w:p w14:paraId="33ABC2F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one sentence cut off every road she had left.</w:t>
      </w:r>
    </w:p>
    <w:p w14:paraId="37E27E48">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Without a merman,</w:t>
      </w:r>
    </w:p>
    <w:p w14:paraId="1624092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could she possibly use to compete with me?</w:t>
      </w:r>
    </w:p>
    <w:p w14:paraId="5BC0DF5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After that, Aldric and I rose sharply in status inside the house.</w:t>
      </w:r>
    </w:p>
    <w:p w14:paraId="31EEE8D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That night, his tail kept swishing against the bedding.</w:t>
      </w:r>
    </w:p>
    <w:p w14:paraId="39101EF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clicked my tongue.</w:t>
      </w:r>
    </w:p>
    <w:p w14:paraId="45E14D45">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"Are you sleeping or not?"</w:t>
      </w:r>
    </w:p>
    <w:p w14:paraId="71250ADD">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He rolled over on top of me, his voice rougher than usual.</w:t>
      </w:r>
    </w:p>
    <w:p w14:paraId="72890F09">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am."</w:t>
      </w:r>
    </w:p>
    <w:p w14:paraId="487EEE9E">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t>
      </w:r>
    </w:p>
    <w:p w14:paraId="32FE9472">
      <w:pPr>
        <w:keepNext w:val="0"/>
        <w:keepLines w:val="0"/>
        <w:pageBreakBefore w:val="0"/>
        <w:widowControl/>
        <w:kinsoku/>
        <w:wordWrap/>
        <w:overflowPunct/>
        <w:topLinePunct w:val="0"/>
        <w:autoSpaceDE/>
        <w:autoSpaceDN/>
        <w:bidi w:val="0"/>
        <w:adjustRightInd/>
        <w:snapToGrid/>
        <w:spacing w:line="240" w:lineRule="auto"/>
        <w:textAlignment w:val="auto"/>
      </w:pPr>
    </w:p>
    <w:p w14:paraId="7EE3C670">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 long time later, when I finally had the breath to ask, I murmured,</w:t>
      </w:r>
    </w:p>
    <w:p w14:paraId="2FB0D567">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"When Caspian collapsed on the stage...</w:t>
      </w:r>
    </w:p>
    <w:p w14:paraId="10F9E391">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what did you say to him?"</w:t>
      </w:r>
    </w:p>
    <w:p w14:paraId="69E76B9A">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Aldric laughed softly into my ear.</w:t>
      </w:r>
    </w:p>
    <w:p w14:paraId="10BDA5E6">
      <w:pPr>
        <w:keepNext w:val="0"/>
        <w:keepLines w:val="0"/>
        <w:pageBreakBefore w:val="0"/>
        <w:widowControl/>
        <w:kinsoku/>
        <w:wordWrap/>
        <w:overflowPunct/>
        <w:topLinePunct w:val="0"/>
        <w:autoSpaceDE/>
        <w:autoSpaceDN/>
        <w:bidi w:val="0"/>
        <w:adjustRightInd/>
        <w:snapToGrid/>
        <w:spacing w:after="60" w:line="240" w:lineRule="auto"/>
        <w:textAlignment w:val="auto"/>
      </w:pPr>
      <w:r>
        <w:rPr>
          <w:sz w:val="23"/>
        </w:rPr>
        <w:t>"I told him he'd been drinking chicken blood the whole time."</w:t>
      </w:r>
    </w:p>
    <w:p w14:paraId="7AB19E99">
      <w:pPr>
        <w:keepNext w:val="0"/>
        <w:keepLines w:val="0"/>
        <w:pageBreakBefore w:val="0"/>
        <w:widowControl/>
        <w:kinsoku/>
        <w:wordWrap/>
        <w:overflowPunct/>
        <w:topLinePunct w:val="0"/>
        <w:autoSpaceDE/>
        <w:autoSpaceDN/>
        <w:bidi w:val="0"/>
        <w:adjustRightInd/>
        <w:snapToGrid/>
        <w:spacing w:line="240" w:lineRule="auto"/>
        <w:textAlignment w:val="auto"/>
      </w:pPr>
    </w:p>
    <w:p w14:paraId="533D8B3E">
      <w:pPr>
        <w:keepNext w:val="0"/>
        <w:keepLines w:val="0"/>
        <w:pageBreakBefore w:val="0"/>
        <w:widowControl/>
        <w:kinsoku/>
        <w:wordWrap/>
        <w:overflowPunct/>
        <w:topLinePunct w:val="0"/>
        <w:autoSpaceDE/>
        <w:autoSpaceDN/>
        <w:bidi w:val="0"/>
        <w:adjustRightInd/>
        <w:snapToGrid/>
        <w:spacing w:line="240" w:lineRule="auto"/>
        <w:jc w:val="center"/>
        <w:textAlignment w:val="auto"/>
      </w:pPr>
      <w:r>
        <w:rPr>
          <w:b/>
          <w:color w:val="193F61"/>
          <w:sz w:val="25"/>
        </w:rPr>
        <w:t>THE END</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A7458C"/>
    <w:rsid w:val="259E5EC1"/>
    <w:rsid w:val="26320324"/>
    <w:rsid w:val="27A56102"/>
    <w:rsid w:val="47B42327"/>
    <w:rsid w:val="63AD1F7A"/>
    <w:rsid w:val="788566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3"/>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5873</Words>
  <Characters>25853</Characters>
  <Lines>0</Lines>
  <Paragraphs>0</Paragraphs>
  <TotalTime>0</TotalTime>
  <ScaleCrop>false</ScaleCrop>
  <LinksUpToDate>false</LinksUpToDate>
  <CharactersWithSpaces>30969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2026-04-08T03:28:03Z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eyJoZGlkIjoiODc1YzI2MjgyOTVlYTAyY2M1MGVjMjMyNTdmN2EzMWQiLCJ1c2VySWQiOiI4OTg0MDY3MjAifQ==</vt:lpwstr>
  </property>
  <property fmtid="{D5CDD505-2E9C-101B-9397-08002B2CF9AE}" pid="3" name="KSOProductBuildVer">
    <vt:lpwstr>2052-12.1.0.25225</vt:lpwstr>
  </property>
  <property fmtid="{D5CDD505-2E9C-101B-9397-08002B2CF9AE}" pid="4" name="ICV">
    <vt:lpwstr>2981F44047EA4732A68F5A288B8D722D_13</vt:lpwstr>
  </property>
</Properties>
</file>